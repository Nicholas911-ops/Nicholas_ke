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7" w:rightFromText="187" w:tblpYSpec="top"/>
        <w:tblOverlap w:val="never"/>
        <w:tblW w:w="0" w:type="auto"/>
        <w:tblBorders>
          <w:top w:val="dashed" w:sz="4" w:space="0" w:color="808080" w:themeColor="background1" w:themeShade="80"/>
          <w:insideH w:val="dashed" w:sz="4" w:space="0" w:color="7F7F7F"/>
          <w:insideV w:val="dashed" w:sz="4" w:space="0" w:color="7F7F7F"/>
        </w:tblBorders>
        <w:tblLook w:val="04A0" w:firstRow="1" w:lastRow="0" w:firstColumn="1" w:lastColumn="0" w:noHBand="0" w:noVBand="1"/>
      </w:tblPr>
      <w:tblGrid>
        <w:gridCol w:w="9360"/>
      </w:tblGrid>
      <w:tr w:rsidR="00854286">
        <w:tc>
          <w:tcPr>
            <w:tcW w:w="9576" w:type="dxa"/>
          </w:tcPr>
          <w:p w:rsidR="00854286" w:rsidRDefault="00854286">
            <w:pPr>
              <w:pStyle w:val="HeaderFirstPage"/>
              <w:pBdr>
                <w:bottom w:val="none" w:sz="0" w:space="0" w:color="auto"/>
              </w:pBdr>
              <w:spacing w:after="0" w:line="240" w:lineRule="auto"/>
              <w:rPr>
                <w:color w:val="9FB8CD" w:themeColor="accent2"/>
              </w:rPr>
            </w:pPr>
          </w:p>
        </w:tc>
      </w:tr>
    </w:tbl>
    <w:sdt>
      <w:sdtPr>
        <w:rPr>
          <w:b/>
        </w:rPr>
        <w:alias w:val="Resume Name"/>
        <w:tag w:val="Resume Name"/>
        <w:id w:val="2142538285"/>
        <w:placeholder>
          <w:docPart w:val="ED618450C51C4202BB31CA6E6BE5CAAD"/>
        </w:placeholder>
        <w:docPartList>
          <w:docPartGallery w:val="Quick Parts"/>
          <w:docPartCategory w:val=" Resume Name"/>
        </w:docPartList>
      </w:sdtPr>
      <w:sdtEndPr/>
      <w:sdtContent>
        <w:p w:rsidR="00C22164" w:rsidRPr="00BA4E7C" w:rsidRDefault="00BA4E7C">
          <w:pPr>
            <w:pStyle w:val="NoSpacing"/>
            <w:rPr>
              <w:b/>
              <w:sz w:val="28"/>
              <w:szCs w:val="28"/>
            </w:rPr>
          </w:pPr>
          <w:r w:rsidRPr="00BA4E7C">
            <w:rPr>
              <w:b/>
              <w:sz w:val="28"/>
              <w:szCs w:val="28"/>
            </w:rPr>
            <w:t>Curriculum vitae</w:t>
          </w:r>
        </w:p>
        <w:tbl>
          <w:tblPr>
            <w:tblW w:w="5000" w:type="pct"/>
            <w:jc w:val="center"/>
            <w:tblBorders>
              <w:top w:val="single" w:sz="6" w:space="0" w:color="9FB8CD" w:themeColor="accent2"/>
              <w:left w:val="single" w:sz="6" w:space="0" w:color="9FB8CD" w:themeColor="accent2"/>
              <w:bottom w:val="single" w:sz="6" w:space="0" w:color="9FB8CD" w:themeColor="accent2"/>
              <w:right w:val="single" w:sz="6" w:space="0" w:color="9FB8CD" w:themeColor="accent2"/>
              <w:insideH w:val="single" w:sz="6" w:space="0" w:color="9FB8CD" w:themeColor="accent2"/>
              <w:insideV w:val="single" w:sz="6" w:space="0" w:color="9FB8CD" w:themeColor="accent2"/>
            </w:tblBorders>
            <w:tblCellMar>
              <w:left w:w="0" w:type="dxa"/>
              <w:right w:w="0" w:type="dxa"/>
            </w:tblCellMar>
            <w:tblLook w:val="04A0" w:firstRow="1" w:lastRow="0" w:firstColumn="1" w:lastColumn="0" w:noHBand="0" w:noVBand="1"/>
          </w:tblPr>
          <w:tblGrid>
            <w:gridCol w:w="340"/>
            <w:gridCol w:w="9004"/>
          </w:tblGrid>
          <w:tr w:rsidR="00C22164" w:rsidRPr="00C22164">
            <w:trPr>
              <w:jc w:val="center"/>
            </w:trPr>
            <w:tc>
              <w:tcPr>
                <w:tcW w:w="365" w:type="dxa"/>
                <w:shd w:val="clear" w:color="auto" w:fill="9FB8CD" w:themeFill="accent2"/>
              </w:tcPr>
              <w:p w:rsidR="00C22164" w:rsidRPr="00C22164" w:rsidRDefault="00C22164">
                <w:pPr>
                  <w:spacing w:after="0" w:line="240" w:lineRule="auto"/>
                  <w:rPr>
                    <w:b/>
                  </w:rPr>
                </w:pPr>
              </w:p>
            </w:tc>
            <w:tc>
              <w:tcPr>
                <w:tcW w:w="9363" w:type="dxa"/>
                <w:tcMar>
                  <w:top w:w="360" w:type="dxa"/>
                  <w:left w:w="360" w:type="dxa"/>
                  <w:bottom w:w="360" w:type="dxa"/>
                  <w:right w:w="360" w:type="dxa"/>
                </w:tcMar>
              </w:tcPr>
              <w:p w:rsidR="00C22164" w:rsidRPr="00C22164" w:rsidRDefault="00C22164">
                <w:pPr>
                  <w:pStyle w:val="PersonalName"/>
                  <w:rPr>
                    <w:b/>
                  </w:rPr>
                </w:pPr>
                <w:r w:rsidRPr="00C22164">
                  <w:rPr>
                    <w:b/>
                    <w:color w:val="9FB8CD" w:themeColor="accent2"/>
                    <w:spacing w:val="10"/>
                  </w:rPr>
                  <w:sym w:font="Wingdings 3" w:char="F07D"/>
                </w:r>
                <w:sdt>
                  <w:sdtPr>
                    <w:rPr>
                      <w:b/>
                    </w:rPr>
                    <w:id w:val="10979384"/>
                    <w:placeholder>
                      <w:docPart w:val="D7A91BEFEB7A44838E86D4A62AA8FC91"/>
                    </w:placeholder>
                    <w:dataBinding w:prefixMappings="xmlns:ns0='http://schemas.openxmlformats.org/package/2006/metadata/core-properties' xmlns:ns1='http://purl.org/dc/elements/1.1/'" w:xpath="/ns0:coreProperties[1]/ns1:creator[1]" w:storeItemID="{6C3C8BC8-F283-45AE-878A-BAB7291924A1}"/>
                    <w:text/>
                  </w:sdtPr>
                  <w:sdtEndPr/>
                  <w:sdtContent>
                    <w:r w:rsidRPr="00C22164">
                      <w:rPr>
                        <w:b/>
                        <w:lang w:val="en-GB"/>
                      </w:rPr>
                      <w:t>NICHOLAS MUTINDA</w:t>
                    </w:r>
                  </w:sdtContent>
                </w:sdt>
              </w:p>
              <w:p w:rsidR="00C22164" w:rsidRPr="00C22164" w:rsidRDefault="00C22164">
                <w:pPr>
                  <w:pStyle w:val="AddressText"/>
                  <w:spacing w:line="240" w:lineRule="auto"/>
                  <w:rPr>
                    <w:b/>
                    <w:color w:val="464653" w:themeColor="text2"/>
                    <w:sz w:val="22"/>
                    <w:szCs w:val="22"/>
                  </w:rPr>
                </w:pPr>
                <w:r w:rsidRPr="00C22164">
                  <w:rPr>
                    <w:b/>
                    <w:color w:val="464653" w:themeColor="text2"/>
                    <w:sz w:val="22"/>
                    <w:szCs w:val="22"/>
                  </w:rPr>
                  <w:t>00100 Juja, Kenya</w:t>
                </w:r>
              </w:p>
              <w:p w:rsidR="00C22164" w:rsidRPr="00C22164" w:rsidRDefault="00C22164">
                <w:pPr>
                  <w:pStyle w:val="AddressText"/>
                  <w:spacing w:line="240" w:lineRule="auto"/>
                  <w:rPr>
                    <w:b/>
                    <w:color w:val="464653" w:themeColor="text2"/>
                    <w:sz w:val="22"/>
                    <w:szCs w:val="22"/>
                  </w:rPr>
                </w:pPr>
                <w:r w:rsidRPr="00C22164">
                  <w:rPr>
                    <w:b/>
                    <w:color w:val="464653" w:themeColor="text2"/>
                    <w:sz w:val="22"/>
                    <w:szCs w:val="22"/>
                  </w:rPr>
                  <w:t>Phone: 0113363425</w:t>
                </w:r>
              </w:p>
              <w:p w:rsidR="00C22164" w:rsidRPr="00C22164" w:rsidRDefault="00C22164">
                <w:pPr>
                  <w:pStyle w:val="AddressText"/>
                  <w:spacing w:line="240" w:lineRule="auto"/>
                  <w:rPr>
                    <w:b/>
                    <w:color w:val="464653" w:themeColor="text2"/>
                    <w:sz w:val="22"/>
                    <w:szCs w:val="22"/>
                  </w:rPr>
                </w:pPr>
                <w:r w:rsidRPr="00C22164">
                  <w:rPr>
                    <w:b/>
                    <w:color w:val="464653" w:themeColor="text2"/>
                    <w:sz w:val="22"/>
                    <w:szCs w:val="22"/>
                  </w:rPr>
                  <w:t>E-mail: nicholasmutinda011@gmail.com</w:t>
                </w:r>
              </w:p>
              <w:p w:rsidR="00C22164" w:rsidRPr="00C22164" w:rsidRDefault="00C22164" w:rsidP="00C22164">
                <w:pPr>
                  <w:pStyle w:val="AddressText"/>
                  <w:spacing w:line="240" w:lineRule="auto"/>
                  <w:rPr>
                    <w:b/>
                    <w:sz w:val="24"/>
                  </w:rPr>
                </w:pPr>
                <w:r w:rsidRPr="00C22164">
                  <w:rPr>
                    <w:b/>
                    <w:color w:val="464653" w:themeColor="text2"/>
                    <w:sz w:val="22"/>
                    <w:szCs w:val="22"/>
                  </w:rPr>
                  <w:t>School: JKUAT</w:t>
                </w:r>
              </w:p>
            </w:tc>
          </w:tr>
        </w:tbl>
        <w:p w:rsidR="00854286" w:rsidRPr="00C22164" w:rsidRDefault="0070229C">
          <w:pPr>
            <w:pStyle w:val="NoSpacing"/>
            <w:rPr>
              <w:b/>
            </w:rPr>
          </w:pPr>
        </w:p>
      </w:sdtContent>
    </w:sdt>
    <w:p w:rsidR="00854286" w:rsidRDefault="00854286">
      <w:pPr>
        <w:pStyle w:val="NoSpacing"/>
      </w:pPr>
    </w:p>
    <w:tbl>
      <w:tblPr>
        <w:tblW w:w="5000" w:type="pct"/>
        <w:jc w:val="center"/>
        <w:tblBorders>
          <w:top w:val="single" w:sz="6" w:space="0" w:color="AAB0C7" w:themeColor="accent1" w:themeTint="99"/>
          <w:left w:val="single" w:sz="6" w:space="0" w:color="AAB0C7" w:themeColor="accent1" w:themeTint="99"/>
          <w:bottom w:val="single" w:sz="6" w:space="0" w:color="AAB0C7" w:themeColor="accent1" w:themeTint="99"/>
          <w:right w:val="single" w:sz="6" w:space="0" w:color="AAB0C7" w:themeColor="accent1" w:themeTint="99"/>
          <w:insideH w:val="single" w:sz="6" w:space="0" w:color="AAB0C7" w:themeColor="accent1" w:themeTint="99"/>
          <w:insideV w:val="single" w:sz="6" w:space="0" w:color="AAB0C7" w:themeColor="accent1" w:themeTint="99"/>
        </w:tblBorders>
        <w:tblCellMar>
          <w:left w:w="0" w:type="dxa"/>
          <w:right w:w="0" w:type="dxa"/>
        </w:tblCellMar>
        <w:tblLook w:val="04A0" w:firstRow="1" w:lastRow="0" w:firstColumn="1" w:lastColumn="0" w:noHBand="0" w:noVBand="1"/>
      </w:tblPr>
      <w:tblGrid>
        <w:gridCol w:w="365"/>
        <w:gridCol w:w="8979"/>
      </w:tblGrid>
      <w:tr w:rsidR="00854286" w:rsidRPr="005C6CAC" w:rsidTr="005C6CAC">
        <w:trPr>
          <w:jc w:val="center"/>
        </w:trPr>
        <w:tc>
          <w:tcPr>
            <w:tcW w:w="365" w:type="dxa"/>
            <w:shd w:val="clear" w:color="auto" w:fill="AAB0C7" w:themeFill="accent1" w:themeFillTint="99"/>
          </w:tcPr>
          <w:p w:rsidR="00854286" w:rsidRPr="005C6CAC" w:rsidRDefault="00854286">
            <w:pPr>
              <w:spacing w:after="0" w:line="240" w:lineRule="auto"/>
              <w:rPr>
                <w:rFonts w:ascii="Times New Roman" w:hAnsi="Times New Roman"/>
                <w:sz w:val="24"/>
                <w:szCs w:val="24"/>
              </w:rPr>
            </w:pPr>
          </w:p>
        </w:tc>
        <w:tc>
          <w:tcPr>
            <w:tcW w:w="0" w:type="auto"/>
            <w:tcBorders>
              <w:bottom w:val="single" w:sz="4" w:space="0" w:color="auto"/>
            </w:tcBorders>
            <w:tcMar>
              <w:top w:w="360" w:type="dxa"/>
              <w:left w:w="360" w:type="dxa"/>
              <w:bottom w:w="360" w:type="dxa"/>
              <w:right w:w="360" w:type="dxa"/>
            </w:tcMar>
          </w:tcPr>
          <w:p w:rsidR="00854286" w:rsidRPr="005C6CAC" w:rsidRDefault="00183457" w:rsidP="00C57BF0">
            <w:pPr>
              <w:pStyle w:val="Section"/>
              <w:rPr>
                <w:rFonts w:ascii="Calibri" w:hAnsi="Calibri" w:cs="Calibri"/>
                <w:color w:val="628BAD" w:themeColor="accent2" w:themeShade="BF"/>
                <w:szCs w:val="24"/>
                <w:u w:val="single"/>
              </w:rPr>
            </w:pPr>
            <w:r w:rsidRPr="005C6CAC">
              <w:rPr>
                <w:rFonts w:ascii="Calibri" w:hAnsi="Calibri" w:cs="Calibri"/>
                <w:color w:val="628BAD" w:themeColor="accent2" w:themeShade="BF"/>
                <w:szCs w:val="24"/>
                <w:u w:val="single"/>
              </w:rPr>
              <w:t>Profile Statement</w:t>
            </w:r>
          </w:p>
          <w:p w:rsidR="00C57BF0" w:rsidRPr="005C6CAC" w:rsidRDefault="00C57BF0" w:rsidP="00AF68E0">
            <w:pPr>
              <w:spacing w:line="360" w:lineRule="auto"/>
              <w:rPr>
                <w:rFonts w:ascii="Calibri" w:hAnsi="Calibri" w:cs="Calibri"/>
                <w:sz w:val="24"/>
                <w:szCs w:val="24"/>
              </w:rPr>
            </w:pPr>
            <w:r w:rsidRPr="005C6CAC">
              <w:rPr>
                <w:rFonts w:ascii="Calibri" w:hAnsi="Calibri" w:cs="Calibri"/>
                <w:sz w:val="24"/>
                <w:szCs w:val="24"/>
              </w:rPr>
              <w:t xml:space="preserve">I am a highly motivated and ambitious student with passion for business and information technology(IT)  currently pursuing a degree in </w:t>
            </w:r>
            <w:r w:rsidR="00106CC9" w:rsidRPr="005C6CAC">
              <w:rPr>
                <w:rFonts w:ascii="Calibri" w:hAnsi="Calibri" w:cs="Calibri"/>
                <w:sz w:val="24"/>
                <w:szCs w:val="24"/>
              </w:rPr>
              <w:t>Business</w:t>
            </w:r>
            <w:r w:rsidRPr="005C6CAC">
              <w:rPr>
                <w:rFonts w:ascii="Calibri" w:hAnsi="Calibri" w:cs="Calibri"/>
                <w:sz w:val="24"/>
                <w:szCs w:val="24"/>
              </w:rPr>
              <w:t xml:space="preserve"> Information Technology with specialization on Information Technology</w:t>
            </w:r>
            <w:r w:rsidR="00AF68E0" w:rsidRPr="005C6CAC">
              <w:rPr>
                <w:rFonts w:ascii="Calibri" w:hAnsi="Calibri" w:cs="Calibri"/>
                <w:sz w:val="24"/>
                <w:szCs w:val="24"/>
              </w:rPr>
              <w:t xml:space="preserve"> at Jomo Kenyatta University of Agriculture and Technology</w:t>
            </w:r>
            <w:r w:rsidRPr="005C6CAC">
              <w:rPr>
                <w:rFonts w:ascii="Calibri" w:hAnsi="Calibri" w:cs="Calibri"/>
                <w:sz w:val="24"/>
                <w:szCs w:val="24"/>
              </w:rPr>
              <w:t xml:space="preserve">. I possess a unique </w:t>
            </w:r>
            <w:r w:rsidR="00106CC9" w:rsidRPr="005C6CAC">
              <w:rPr>
                <w:rFonts w:ascii="Calibri" w:hAnsi="Calibri" w:cs="Calibri"/>
                <w:sz w:val="24"/>
                <w:szCs w:val="24"/>
              </w:rPr>
              <w:t>blend of analytical skills and strategic mindset that allows me to bridge the gap between technology and business objectives.</w:t>
            </w:r>
          </w:p>
          <w:p w:rsidR="00183457" w:rsidRPr="005C6CAC" w:rsidRDefault="00183457" w:rsidP="00AF68E0">
            <w:pPr>
              <w:spacing w:line="360" w:lineRule="auto"/>
              <w:rPr>
                <w:rFonts w:ascii="Calibri" w:hAnsi="Calibri" w:cs="Calibri"/>
                <w:b/>
                <w:color w:val="628BAD" w:themeColor="accent2" w:themeShade="BF"/>
                <w:sz w:val="24"/>
                <w:szCs w:val="24"/>
                <w:u w:val="single"/>
              </w:rPr>
            </w:pPr>
            <w:r w:rsidRPr="005C6CAC">
              <w:rPr>
                <w:rFonts w:ascii="Calibri" w:hAnsi="Calibri" w:cs="Calibri"/>
                <w:b/>
                <w:color w:val="628BAD" w:themeColor="accent2" w:themeShade="BF"/>
                <w:sz w:val="24"/>
                <w:szCs w:val="24"/>
                <w:u w:val="single"/>
              </w:rPr>
              <w:t>Objective</w:t>
            </w:r>
          </w:p>
          <w:p w:rsidR="00183457" w:rsidRPr="005C6CAC" w:rsidRDefault="00183457" w:rsidP="005C6CAC">
            <w:pPr>
              <w:spacing w:line="360" w:lineRule="auto"/>
              <w:rPr>
                <w:rFonts w:ascii="Calibri" w:hAnsi="Calibri" w:cs="Calibri"/>
                <w:sz w:val="24"/>
                <w:szCs w:val="24"/>
              </w:rPr>
            </w:pPr>
            <w:r w:rsidRPr="005C6CAC">
              <w:rPr>
                <w:rFonts w:ascii="Calibri" w:hAnsi="Calibri" w:cs="Calibri"/>
                <w:sz w:val="24"/>
                <w:szCs w:val="24"/>
              </w:rPr>
              <w:t>I am seeking an opportunity to make the best of my potential and contribute to the organizations growth</w:t>
            </w:r>
          </w:p>
          <w:p w:rsidR="00106CC9" w:rsidRPr="005C6CAC" w:rsidRDefault="00106CC9" w:rsidP="00AF68E0">
            <w:pPr>
              <w:pStyle w:val="Section"/>
              <w:spacing w:line="360" w:lineRule="auto"/>
              <w:rPr>
                <w:rFonts w:ascii="Calibri" w:hAnsi="Calibri" w:cs="Calibri"/>
                <w:color w:val="628BAD" w:themeColor="accent2" w:themeShade="BF"/>
                <w:szCs w:val="24"/>
                <w:u w:val="single"/>
              </w:rPr>
            </w:pPr>
            <w:r w:rsidRPr="005C6CAC">
              <w:rPr>
                <w:rFonts w:ascii="Calibri" w:hAnsi="Calibri" w:cs="Calibri"/>
                <w:color w:val="628BAD" w:themeColor="accent2" w:themeShade="BF"/>
                <w:szCs w:val="24"/>
                <w:u w:val="single"/>
              </w:rPr>
              <w:t>Skills</w:t>
            </w:r>
          </w:p>
          <w:p w:rsidR="001A302F" w:rsidRPr="005C6CAC" w:rsidRDefault="00BE22C9" w:rsidP="00EC5735">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t>Business analysis</w:t>
            </w:r>
            <w:r w:rsidR="001A302F" w:rsidRPr="005C6CAC">
              <w:rPr>
                <w:rFonts w:ascii="Calibri" w:hAnsi="Calibri" w:cs="Calibri"/>
                <w:sz w:val="24"/>
                <w:szCs w:val="24"/>
              </w:rPr>
              <w:t xml:space="preserve">; Throughout my learning I believe I am fully equipped to identify </w:t>
            </w:r>
            <w:r w:rsidR="006C6A7D" w:rsidRPr="005C6CAC">
              <w:rPr>
                <w:rFonts w:ascii="Calibri" w:hAnsi="Calibri" w:cs="Calibri"/>
                <w:sz w:val="24"/>
                <w:szCs w:val="24"/>
              </w:rPr>
              <w:t>business opportunities ,define their needs and suggest viable recommendations on necessary changes</w:t>
            </w:r>
          </w:p>
          <w:p w:rsidR="001A302F" w:rsidRPr="005C6CAC" w:rsidRDefault="00AF68E0" w:rsidP="00EC5735">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t>System analysis and design</w:t>
            </w:r>
          </w:p>
          <w:p w:rsidR="008B38B3" w:rsidRPr="005C6CAC" w:rsidRDefault="00AF68E0" w:rsidP="00EC5735">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t xml:space="preserve">Data </w:t>
            </w:r>
            <w:proofErr w:type="gramStart"/>
            <w:r w:rsidRPr="005C6CAC">
              <w:rPr>
                <w:rFonts w:ascii="Calibri" w:hAnsi="Calibri" w:cs="Calibri"/>
                <w:sz w:val="24"/>
                <w:szCs w:val="24"/>
              </w:rPr>
              <w:t>analysis ;</w:t>
            </w:r>
            <w:proofErr w:type="gramEnd"/>
            <w:r w:rsidRPr="005C6CAC">
              <w:rPr>
                <w:rFonts w:ascii="Calibri" w:hAnsi="Calibri" w:cs="Calibri"/>
                <w:sz w:val="24"/>
                <w:szCs w:val="24"/>
              </w:rPr>
              <w:t xml:space="preserve"> skilled in extracting insights</w:t>
            </w:r>
            <w:r w:rsidR="008B38B3" w:rsidRPr="005C6CAC">
              <w:rPr>
                <w:rFonts w:ascii="Calibri" w:hAnsi="Calibri" w:cs="Calibri"/>
                <w:sz w:val="24"/>
                <w:szCs w:val="24"/>
              </w:rPr>
              <w:t xml:space="preserve"> from identified data patterns.</w:t>
            </w:r>
          </w:p>
          <w:p w:rsidR="008B38B3" w:rsidRPr="005C6CAC" w:rsidRDefault="00AF68E0" w:rsidP="00EC5735">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t>Database management</w:t>
            </w:r>
          </w:p>
          <w:p w:rsidR="008B38B3" w:rsidRPr="005C6CAC" w:rsidRDefault="008B38B3" w:rsidP="00EC5735">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lastRenderedPageBreak/>
              <w:t>Computer programming; proficient in creation and implementation of software interfaces using java, c++ and c and website development in HTML, CSS3 and JavaS</w:t>
            </w:r>
            <w:r w:rsidR="001A302F" w:rsidRPr="005C6CAC">
              <w:rPr>
                <w:rFonts w:ascii="Calibri" w:hAnsi="Calibri" w:cs="Calibri"/>
                <w:sz w:val="24"/>
                <w:szCs w:val="24"/>
              </w:rPr>
              <w:t>cript</w:t>
            </w:r>
          </w:p>
          <w:p w:rsidR="008B38B3" w:rsidRPr="005C6CAC" w:rsidRDefault="00AF68E0" w:rsidP="005C6CAC">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t>Communication and collaboration</w:t>
            </w:r>
            <w:r w:rsidR="008B38B3" w:rsidRPr="005C6CAC">
              <w:rPr>
                <w:rFonts w:ascii="Calibri" w:hAnsi="Calibri" w:cs="Calibri"/>
                <w:sz w:val="24"/>
                <w:szCs w:val="24"/>
              </w:rPr>
              <w:t>;</w:t>
            </w:r>
            <w:r w:rsidR="001A302F" w:rsidRPr="005C6CAC">
              <w:rPr>
                <w:rFonts w:ascii="Calibri" w:hAnsi="Calibri" w:cs="Calibri"/>
                <w:sz w:val="24"/>
                <w:szCs w:val="24"/>
              </w:rPr>
              <w:t xml:space="preserve"> highly motivated in developing strong interpersonal links at workplaces </w:t>
            </w:r>
          </w:p>
          <w:p w:rsidR="00106CC9" w:rsidRPr="005C6CAC" w:rsidRDefault="00AF68E0" w:rsidP="006C6A7D">
            <w:pPr>
              <w:pStyle w:val="ListParagraph"/>
              <w:numPr>
                <w:ilvl w:val="0"/>
                <w:numId w:val="31"/>
              </w:numPr>
              <w:spacing w:line="360" w:lineRule="auto"/>
              <w:rPr>
                <w:rFonts w:ascii="Calibri" w:hAnsi="Calibri" w:cs="Calibri"/>
                <w:sz w:val="24"/>
                <w:szCs w:val="24"/>
              </w:rPr>
            </w:pPr>
            <w:r w:rsidRPr="005C6CAC">
              <w:rPr>
                <w:rFonts w:ascii="Calibri" w:hAnsi="Calibri" w:cs="Calibri"/>
                <w:sz w:val="24"/>
                <w:szCs w:val="24"/>
              </w:rPr>
              <w:t>Adaptability and continuous learning</w:t>
            </w:r>
            <w:r w:rsidR="001A302F" w:rsidRPr="005C6CAC">
              <w:rPr>
                <w:rFonts w:ascii="Calibri" w:hAnsi="Calibri" w:cs="Calibri"/>
                <w:sz w:val="24"/>
                <w:szCs w:val="24"/>
              </w:rPr>
              <w:t xml:space="preserve"> ; I am flexible individual who embraces change and new developments on self or organization wise</w:t>
            </w:r>
          </w:p>
          <w:p w:rsidR="00854286" w:rsidRPr="005C6CAC" w:rsidRDefault="00F47754" w:rsidP="001A302F">
            <w:pPr>
              <w:pStyle w:val="Section"/>
              <w:rPr>
                <w:rFonts w:ascii="Calibri" w:hAnsi="Calibri" w:cs="Calibri"/>
                <w:color w:val="628BAD" w:themeColor="accent2" w:themeShade="BF"/>
                <w:szCs w:val="24"/>
                <w:u w:val="single"/>
              </w:rPr>
            </w:pPr>
            <w:r w:rsidRPr="005C6CAC">
              <w:rPr>
                <w:rFonts w:ascii="Calibri" w:hAnsi="Calibri" w:cs="Calibri"/>
                <w:color w:val="628BAD" w:themeColor="accent2" w:themeShade="BF"/>
                <w:szCs w:val="24"/>
                <w:u w:val="single"/>
              </w:rPr>
              <w:t>Education</w:t>
            </w:r>
          </w:p>
          <w:p w:rsidR="001A302F" w:rsidRPr="005C6CAC" w:rsidRDefault="006C6A7D" w:rsidP="00EC5735">
            <w:pPr>
              <w:pStyle w:val="ListParagraph"/>
              <w:numPr>
                <w:ilvl w:val="0"/>
                <w:numId w:val="32"/>
              </w:numPr>
              <w:spacing w:line="360" w:lineRule="auto"/>
              <w:rPr>
                <w:rFonts w:ascii="Calibri" w:hAnsi="Calibri" w:cs="Calibri"/>
                <w:sz w:val="24"/>
                <w:szCs w:val="24"/>
              </w:rPr>
            </w:pPr>
            <w:r w:rsidRPr="005C6CAC">
              <w:rPr>
                <w:rFonts w:ascii="Calibri" w:hAnsi="Calibri" w:cs="Calibri"/>
                <w:sz w:val="24"/>
                <w:szCs w:val="24"/>
              </w:rPr>
              <w:t>B.Sc</w:t>
            </w:r>
            <w:r w:rsidR="00BF545A" w:rsidRPr="005C6CAC">
              <w:rPr>
                <w:rFonts w:ascii="Calibri" w:hAnsi="Calibri" w:cs="Calibri"/>
                <w:sz w:val="24"/>
                <w:szCs w:val="24"/>
              </w:rPr>
              <w:t>.</w:t>
            </w:r>
            <w:r w:rsidRPr="005C6CAC">
              <w:rPr>
                <w:rFonts w:ascii="Calibri" w:hAnsi="Calibri" w:cs="Calibri"/>
                <w:sz w:val="24"/>
                <w:szCs w:val="24"/>
              </w:rPr>
              <w:t xml:space="preserve">  </w:t>
            </w:r>
            <w:r w:rsidR="00BF545A" w:rsidRPr="005C6CAC">
              <w:rPr>
                <w:rFonts w:ascii="Calibri" w:hAnsi="Calibri" w:cs="Calibri"/>
                <w:sz w:val="24"/>
                <w:szCs w:val="24"/>
              </w:rPr>
              <w:t>Business Information Technology (2021- Now)</w:t>
            </w:r>
          </w:p>
          <w:p w:rsidR="00BF545A" w:rsidRPr="005C6CAC" w:rsidRDefault="00BF545A" w:rsidP="00EC5735">
            <w:pPr>
              <w:pStyle w:val="ListParagraph"/>
              <w:spacing w:line="360" w:lineRule="auto"/>
              <w:rPr>
                <w:rFonts w:ascii="Calibri" w:hAnsi="Calibri" w:cs="Calibri"/>
                <w:sz w:val="24"/>
                <w:szCs w:val="24"/>
              </w:rPr>
            </w:pPr>
            <w:r w:rsidRPr="005C6CAC">
              <w:rPr>
                <w:rFonts w:ascii="Calibri" w:hAnsi="Calibri" w:cs="Calibri"/>
                <w:sz w:val="24"/>
                <w:szCs w:val="24"/>
              </w:rPr>
              <w:t>Jomo Kenyatta University of Agriculture and Technology</w:t>
            </w:r>
          </w:p>
          <w:p w:rsidR="004F185D" w:rsidRPr="005C6CAC" w:rsidRDefault="004F185D" w:rsidP="00EC5735">
            <w:pPr>
              <w:pStyle w:val="ListParagraph"/>
              <w:spacing w:line="360" w:lineRule="auto"/>
              <w:rPr>
                <w:rFonts w:ascii="Calibri" w:hAnsi="Calibri" w:cs="Calibri"/>
                <w:sz w:val="24"/>
                <w:szCs w:val="24"/>
              </w:rPr>
            </w:pPr>
            <w:r w:rsidRPr="005C6CAC">
              <w:rPr>
                <w:rFonts w:ascii="Calibri" w:hAnsi="Calibri" w:cs="Calibri"/>
                <w:sz w:val="24"/>
                <w:szCs w:val="24"/>
              </w:rPr>
              <w:t>Juja, P.o.box 6200-00200 City square</w:t>
            </w:r>
          </w:p>
          <w:p w:rsidR="00BF545A" w:rsidRPr="005C6CAC" w:rsidRDefault="00BF545A" w:rsidP="00EC5735">
            <w:pPr>
              <w:pStyle w:val="ListParagraph"/>
              <w:spacing w:line="360" w:lineRule="auto"/>
              <w:rPr>
                <w:rFonts w:ascii="Calibri" w:hAnsi="Calibri" w:cs="Calibri"/>
                <w:sz w:val="24"/>
                <w:szCs w:val="24"/>
              </w:rPr>
            </w:pPr>
            <w:r w:rsidRPr="005C6CAC">
              <w:rPr>
                <w:rFonts w:ascii="Calibri" w:hAnsi="Calibri" w:cs="Calibri"/>
                <w:sz w:val="24"/>
                <w:szCs w:val="24"/>
              </w:rPr>
              <w:t>Expected graduation date 2024</w:t>
            </w:r>
          </w:p>
          <w:p w:rsidR="00BF545A" w:rsidRPr="005C6CAC" w:rsidRDefault="00BF545A" w:rsidP="00EC5735">
            <w:pPr>
              <w:pStyle w:val="ListParagraph"/>
              <w:spacing w:line="360" w:lineRule="auto"/>
              <w:rPr>
                <w:rFonts w:ascii="Calibri" w:hAnsi="Calibri" w:cs="Calibri"/>
                <w:sz w:val="24"/>
                <w:szCs w:val="24"/>
              </w:rPr>
            </w:pPr>
            <w:r w:rsidRPr="005C6CAC">
              <w:rPr>
                <w:rFonts w:ascii="Calibri" w:hAnsi="Calibri" w:cs="Calibri"/>
                <w:sz w:val="24"/>
                <w:szCs w:val="24"/>
              </w:rPr>
              <w:t>Third year student</w:t>
            </w:r>
          </w:p>
          <w:p w:rsidR="00BF545A" w:rsidRPr="005C6CAC" w:rsidRDefault="00BF545A" w:rsidP="00EC5735">
            <w:pPr>
              <w:pStyle w:val="ListParagraph"/>
              <w:spacing w:line="360" w:lineRule="auto"/>
              <w:rPr>
                <w:rFonts w:ascii="Calibri" w:hAnsi="Calibri" w:cs="Calibri"/>
                <w:sz w:val="24"/>
                <w:szCs w:val="24"/>
              </w:rPr>
            </w:pPr>
          </w:p>
          <w:p w:rsidR="00BF545A" w:rsidRPr="005C6CAC" w:rsidRDefault="00BF545A" w:rsidP="00EC5735">
            <w:pPr>
              <w:pStyle w:val="ListParagraph"/>
              <w:numPr>
                <w:ilvl w:val="0"/>
                <w:numId w:val="32"/>
              </w:numPr>
              <w:spacing w:line="360" w:lineRule="auto"/>
              <w:rPr>
                <w:rFonts w:ascii="Calibri" w:hAnsi="Calibri" w:cs="Calibri"/>
                <w:sz w:val="24"/>
                <w:szCs w:val="24"/>
              </w:rPr>
            </w:pPr>
            <w:r w:rsidRPr="005C6CAC">
              <w:rPr>
                <w:rFonts w:ascii="Calibri" w:hAnsi="Calibri" w:cs="Calibri"/>
                <w:sz w:val="24"/>
                <w:szCs w:val="24"/>
              </w:rPr>
              <w:t>KCSE certificate    (2017-2020)</w:t>
            </w:r>
          </w:p>
          <w:p w:rsidR="004F185D" w:rsidRPr="005C6CAC" w:rsidRDefault="00BF545A" w:rsidP="00EC5735">
            <w:pPr>
              <w:pStyle w:val="ListParagraph"/>
              <w:spacing w:line="360" w:lineRule="auto"/>
              <w:rPr>
                <w:rFonts w:ascii="Calibri" w:hAnsi="Calibri" w:cs="Calibri"/>
                <w:sz w:val="24"/>
                <w:szCs w:val="24"/>
              </w:rPr>
            </w:pPr>
            <w:r w:rsidRPr="005C6CAC">
              <w:rPr>
                <w:rFonts w:ascii="Calibri" w:hAnsi="Calibri" w:cs="Calibri"/>
                <w:sz w:val="24"/>
                <w:szCs w:val="24"/>
              </w:rPr>
              <w:t>Makueni Boys High School</w:t>
            </w:r>
          </w:p>
          <w:p w:rsidR="004F185D" w:rsidRPr="005C6CAC" w:rsidRDefault="004F185D" w:rsidP="00EC5735">
            <w:pPr>
              <w:pStyle w:val="ListParagraph"/>
              <w:spacing w:line="360" w:lineRule="auto"/>
              <w:rPr>
                <w:rFonts w:ascii="Calibri" w:hAnsi="Calibri" w:cs="Calibri"/>
                <w:sz w:val="24"/>
                <w:szCs w:val="24"/>
              </w:rPr>
            </w:pPr>
            <w:r w:rsidRPr="005C6CAC">
              <w:rPr>
                <w:rFonts w:ascii="Calibri" w:hAnsi="Calibri" w:cs="Calibri"/>
                <w:sz w:val="24"/>
                <w:szCs w:val="24"/>
              </w:rPr>
              <w:t>Makueni, P.o.box 20-90300</w:t>
            </w:r>
          </w:p>
          <w:p w:rsidR="00BF545A" w:rsidRPr="005C6CAC" w:rsidRDefault="00BF545A" w:rsidP="00EC5735">
            <w:pPr>
              <w:pStyle w:val="ListParagraph"/>
              <w:spacing w:line="360" w:lineRule="auto"/>
              <w:rPr>
                <w:rFonts w:ascii="Calibri" w:hAnsi="Calibri" w:cs="Calibri"/>
                <w:sz w:val="24"/>
                <w:szCs w:val="24"/>
              </w:rPr>
            </w:pPr>
            <w:r w:rsidRPr="005C6CAC">
              <w:rPr>
                <w:rFonts w:ascii="Calibri" w:hAnsi="Calibri" w:cs="Calibri"/>
                <w:sz w:val="24"/>
                <w:szCs w:val="24"/>
              </w:rPr>
              <w:t>B+</w:t>
            </w:r>
          </w:p>
          <w:p w:rsidR="00BF545A" w:rsidRPr="005C6CAC" w:rsidRDefault="00BF545A" w:rsidP="00EC5735">
            <w:pPr>
              <w:pStyle w:val="ListParagraph"/>
              <w:spacing w:line="360" w:lineRule="auto"/>
              <w:rPr>
                <w:rFonts w:ascii="Calibri" w:hAnsi="Calibri" w:cs="Calibri"/>
                <w:sz w:val="24"/>
                <w:szCs w:val="24"/>
              </w:rPr>
            </w:pPr>
          </w:p>
          <w:p w:rsidR="00BF545A" w:rsidRPr="005C6CAC" w:rsidRDefault="00BF545A" w:rsidP="00EC5735">
            <w:pPr>
              <w:pStyle w:val="ListParagraph"/>
              <w:numPr>
                <w:ilvl w:val="0"/>
                <w:numId w:val="32"/>
              </w:numPr>
              <w:spacing w:line="360" w:lineRule="auto"/>
              <w:rPr>
                <w:rFonts w:ascii="Calibri" w:hAnsi="Calibri" w:cs="Calibri"/>
                <w:sz w:val="24"/>
                <w:szCs w:val="24"/>
              </w:rPr>
            </w:pPr>
            <w:r w:rsidRPr="005C6CAC">
              <w:rPr>
                <w:rFonts w:ascii="Calibri" w:hAnsi="Calibri" w:cs="Calibri"/>
                <w:sz w:val="24"/>
                <w:szCs w:val="24"/>
              </w:rPr>
              <w:t>KCPE certificate (</w:t>
            </w:r>
            <w:r w:rsidR="004F185D" w:rsidRPr="005C6CAC">
              <w:rPr>
                <w:rFonts w:ascii="Calibri" w:hAnsi="Calibri" w:cs="Calibri"/>
                <w:sz w:val="24"/>
                <w:szCs w:val="24"/>
              </w:rPr>
              <w:t>2007-2016)</w:t>
            </w:r>
          </w:p>
          <w:p w:rsidR="004F185D" w:rsidRPr="005C6CAC" w:rsidRDefault="004F185D" w:rsidP="00EC5735">
            <w:pPr>
              <w:pStyle w:val="ListParagraph"/>
              <w:spacing w:line="360" w:lineRule="auto"/>
              <w:rPr>
                <w:rFonts w:ascii="Calibri" w:hAnsi="Calibri" w:cs="Calibri"/>
                <w:sz w:val="24"/>
                <w:szCs w:val="24"/>
              </w:rPr>
            </w:pPr>
            <w:r w:rsidRPr="005C6CAC">
              <w:rPr>
                <w:rFonts w:ascii="Calibri" w:hAnsi="Calibri" w:cs="Calibri"/>
                <w:sz w:val="24"/>
                <w:szCs w:val="24"/>
              </w:rPr>
              <w:t>Kiambani D&amp;B primary School</w:t>
            </w:r>
          </w:p>
          <w:p w:rsidR="004F185D" w:rsidRPr="005C6CAC" w:rsidRDefault="004F185D" w:rsidP="00EC5735">
            <w:pPr>
              <w:pStyle w:val="ListParagraph"/>
              <w:spacing w:line="360" w:lineRule="auto"/>
              <w:rPr>
                <w:rFonts w:ascii="Calibri" w:hAnsi="Calibri" w:cs="Calibri"/>
                <w:sz w:val="24"/>
                <w:szCs w:val="24"/>
              </w:rPr>
            </w:pPr>
            <w:r w:rsidRPr="005C6CAC">
              <w:rPr>
                <w:rFonts w:ascii="Calibri" w:hAnsi="Calibri" w:cs="Calibri"/>
                <w:sz w:val="24"/>
                <w:szCs w:val="24"/>
              </w:rPr>
              <w:t xml:space="preserve">Makueni </w:t>
            </w:r>
          </w:p>
          <w:p w:rsidR="004F185D" w:rsidRPr="005C6CAC" w:rsidRDefault="004F185D" w:rsidP="00EC5735">
            <w:pPr>
              <w:pStyle w:val="ListParagraph"/>
              <w:spacing w:line="360" w:lineRule="auto"/>
              <w:rPr>
                <w:rFonts w:ascii="Calibri" w:hAnsi="Calibri" w:cs="Calibri"/>
                <w:sz w:val="24"/>
                <w:szCs w:val="24"/>
              </w:rPr>
            </w:pPr>
            <w:r w:rsidRPr="005C6CAC">
              <w:rPr>
                <w:rFonts w:ascii="Calibri" w:hAnsi="Calibri" w:cs="Calibri"/>
                <w:sz w:val="24"/>
                <w:szCs w:val="24"/>
              </w:rPr>
              <w:t>399 marks</w:t>
            </w:r>
          </w:p>
          <w:p w:rsidR="005C6CAC" w:rsidRPr="005C6CAC" w:rsidRDefault="005C6CAC" w:rsidP="00EC5735">
            <w:pPr>
              <w:pStyle w:val="ListParagraph"/>
              <w:spacing w:line="360" w:lineRule="auto"/>
              <w:rPr>
                <w:rFonts w:ascii="Calibri" w:hAnsi="Calibri" w:cs="Calibri"/>
                <w:sz w:val="24"/>
                <w:szCs w:val="24"/>
              </w:rPr>
            </w:pPr>
          </w:p>
          <w:p w:rsidR="005C6CAC" w:rsidRPr="005C6CAC" w:rsidRDefault="005C6CAC" w:rsidP="00EC5735">
            <w:pPr>
              <w:pStyle w:val="ListParagraph"/>
              <w:spacing w:line="360" w:lineRule="auto"/>
              <w:rPr>
                <w:rFonts w:ascii="Calibri" w:hAnsi="Calibri" w:cs="Calibri"/>
                <w:sz w:val="24"/>
                <w:szCs w:val="24"/>
              </w:rPr>
            </w:pPr>
          </w:p>
          <w:p w:rsidR="004F185D" w:rsidRPr="005C6CAC" w:rsidRDefault="004F185D" w:rsidP="00EC5735">
            <w:pPr>
              <w:spacing w:line="360" w:lineRule="auto"/>
              <w:rPr>
                <w:rFonts w:ascii="Calibri" w:hAnsi="Calibri" w:cs="Calibri"/>
                <w:color w:val="628BAD" w:themeColor="accent2" w:themeShade="BF"/>
                <w:sz w:val="24"/>
                <w:szCs w:val="24"/>
                <w:u w:val="single"/>
              </w:rPr>
            </w:pPr>
            <w:r w:rsidRPr="005C6CAC">
              <w:rPr>
                <w:rFonts w:ascii="Calibri" w:hAnsi="Calibri" w:cs="Calibri"/>
                <w:color w:val="628BAD" w:themeColor="accent2" w:themeShade="BF"/>
                <w:sz w:val="24"/>
                <w:szCs w:val="24"/>
                <w:u w:val="single"/>
              </w:rPr>
              <w:lastRenderedPageBreak/>
              <w:t>Achievements</w:t>
            </w:r>
          </w:p>
          <w:p w:rsidR="004F185D" w:rsidRPr="005C6CAC" w:rsidRDefault="00083C1D" w:rsidP="00EC5735">
            <w:pPr>
              <w:pStyle w:val="ListParagraph"/>
              <w:numPr>
                <w:ilvl w:val="0"/>
                <w:numId w:val="32"/>
              </w:numPr>
              <w:spacing w:line="360" w:lineRule="auto"/>
              <w:rPr>
                <w:rFonts w:ascii="Calibri" w:hAnsi="Calibri" w:cs="Calibri"/>
                <w:sz w:val="24"/>
                <w:szCs w:val="24"/>
              </w:rPr>
            </w:pPr>
            <w:r w:rsidRPr="005C6CAC">
              <w:rPr>
                <w:rFonts w:ascii="Calibri" w:hAnsi="Calibri" w:cs="Calibri"/>
                <w:sz w:val="24"/>
                <w:szCs w:val="24"/>
              </w:rPr>
              <w:t>Worked on a website development project( Responsive vehicle website) for Application in Programming Internet unit</w:t>
            </w:r>
          </w:p>
          <w:p w:rsidR="00083C1D" w:rsidRPr="005C6CAC" w:rsidRDefault="00083C1D" w:rsidP="00EC5735">
            <w:pPr>
              <w:pStyle w:val="ListParagraph"/>
              <w:numPr>
                <w:ilvl w:val="0"/>
                <w:numId w:val="32"/>
              </w:numPr>
              <w:spacing w:line="360" w:lineRule="auto"/>
              <w:rPr>
                <w:rFonts w:ascii="Calibri" w:hAnsi="Calibri" w:cs="Calibri"/>
                <w:sz w:val="24"/>
                <w:szCs w:val="24"/>
              </w:rPr>
            </w:pPr>
            <w:r w:rsidRPr="005C6CAC">
              <w:rPr>
                <w:rFonts w:ascii="Calibri" w:hAnsi="Calibri" w:cs="Calibri"/>
                <w:sz w:val="24"/>
                <w:szCs w:val="24"/>
              </w:rPr>
              <w:t>Did a financial analysis of statements of financial position and performance ,extracted and presented cash budget, risk portfolios of General Car and Motors ltd and Kenya Power companies for the Financial Management unit</w:t>
            </w:r>
          </w:p>
          <w:p w:rsidR="00083C1D" w:rsidRPr="005C6CAC" w:rsidRDefault="00083C1D" w:rsidP="00EC5735">
            <w:pPr>
              <w:spacing w:line="360" w:lineRule="auto"/>
              <w:rPr>
                <w:rFonts w:ascii="Calibri" w:hAnsi="Calibri" w:cs="Calibri"/>
                <w:color w:val="628BAD" w:themeColor="accent2" w:themeShade="BF"/>
                <w:sz w:val="24"/>
                <w:szCs w:val="24"/>
                <w:u w:val="single"/>
              </w:rPr>
            </w:pPr>
            <w:r w:rsidRPr="005C6CAC">
              <w:rPr>
                <w:rFonts w:ascii="Calibri" w:hAnsi="Calibri" w:cs="Calibri"/>
                <w:color w:val="628BAD" w:themeColor="accent2" w:themeShade="BF"/>
                <w:sz w:val="24"/>
                <w:szCs w:val="24"/>
                <w:u w:val="single"/>
              </w:rPr>
              <w:t>Hobbies and Interests</w:t>
            </w:r>
          </w:p>
          <w:p w:rsidR="00083C1D" w:rsidRPr="005C6CAC" w:rsidRDefault="00083C1D" w:rsidP="00EC5735">
            <w:pPr>
              <w:pStyle w:val="ListParagraph"/>
              <w:numPr>
                <w:ilvl w:val="0"/>
                <w:numId w:val="33"/>
              </w:numPr>
              <w:spacing w:line="360" w:lineRule="auto"/>
              <w:rPr>
                <w:rFonts w:ascii="Calibri" w:hAnsi="Calibri" w:cs="Calibri"/>
                <w:sz w:val="24"/>
                <w:szCs w:val="24"/>
              </w:rPr>
            </w:pPr>
            <w:r w:rsidRPr="005C6CAC">
              <w:rPr>
                <w:rFonts w:ascii="Calibri" w:hAnsi="Calibri" w:cs="Calibri"/>
                <w:sz w:val="24"/>
                <w:szCs w:val="24"/>
              </w:rPr>
              <w:t>Computer programming</w:t>
            </w:r>
          </w:p>
          <w:p w:rsidR="00083C1D" w:rsidRPr="005C6CAC" w:rsidRDefault="00083C1D" w:rsidP="00EC5735">
            <w:pPr>
              <w:pStyle w:val="ListParagraph"/>
              <w:numPr>
                <w:ilvl w:val="0"/>
                <w:numId w:val="33"/>
              </w:numPr>
              <w:spacing w:line="360" w:lineRule="auto"/>
              <w:rPr>
                <w:rFonts w:ascii="Calibri" w:hAnsi="Calibri" w:cs="Calibri"/>
                <w:sz w:val="24"/>
                <w:szCs w:val="24"/>
              </w:rPr>
            </w:pPr>
            <w:r w:rsidRPr="005C6CAC">
              <w:rPr>
                <w:rFonts w:ascii="Calibri" w:hAnsi="Calibri" w:cs="Calibri"/>
                <w:sz w:val="24"/>
                <w:szCs w:val="24"/>
              </w:rPr>
              <w:t>Video Gaming</w:t>
            </w:r>
            <w:r w:rsidR="00EC5735" w:rsidRPr="005C6CAC">
              <w:rPr>
                <w:rFonts w:ascii="Calibri" w:hAnsi="Calibri" w:cs="Calibri"/>
                <w:sz w:val="24"/>
                <w:szCs w:val="24"/>
              </w:rPr>
              <w:t xml:space="preserve"> and Movies</w:t>
            </w:r>
          </w:p>
          <w:p w:rsidR="00083C1D" w:rsidRPr="005C6CAC" w:rsidRDefault="00083C1D" w:rsidP="00EC5735">
            <w:pPr>
              <w:pStyle w:val="ListParagraph"/>
              <w:numPr>
                <w:ilvl w:val="0"/>
                <w:numId w:val="33"/>
              </w:numPr>
              <w:spacing w:line="360" w:lineRule="auto"/>
              <w:rPr>
                <w:rFonts w:ascii="Calibri" w:hAnsi="Calibri" w:cs="Calibri"/>
                <w:sz w:val="24"/>
                <w:szCs w:val="24"/>
              </w:rPr>
            </w:pPr>
            <w:r w:rsidRPr="005C6CAC">
              <w:rPr>
                <w:rFonts w:ascii="Calibri" w:hAnsi="Calibri" w:cs="Calibri"/>
                <w:sz w:val="24"/>
                <w:szCs w:val="24"/>
              </w:rPr>
              <w:t xml:space="preserve">Gymnastics </w:t>
            </w:r>
          </w:p>
          <w:p w:rsidR="00083C1D" w:rsidRPr="005C6CAC" w:rsidRDefault="00083C1D" w:rsidP="00EC5735">
            <w:pPr>
              <w:pStyle w:val="ListParagraph"/>
              <w:numPr>
                <w:ilvl w:val="0"/>
                <w:numId w:val="33"/>
              </w:numPr>
              <w:spacing w:line="360" w:lineRule="auto"/>
              <w:rPr>
                <w:rFonts w:ascii="Calibri" w:hAnsi="Calibri" w:cs="Calibri"/>
                <w:sz w:val="24"/>
                <w:szCs w:val="24"/>
              </w:rPr>
            </w:pPr>
            <w:r w:rsidRPr="005C6CAC">
              <w:rPr>
                <w:rFonts w:ascii="Calibri" w:hAnsi="Calibri" w:cs="Calibri"/>
                <w:sz w:val="24"/>
                <w:szCs w:val="24"/>
              </w:rPr>
              <w:t>Adventurous Trips</w:t>
            </w:r>
          </w:p>
          <w:p w:rsidR="00EC5735" w:rsidRPr="005C6CAC" w:rsidRDefault="00EC5735" w:rsidP="00EC5735">
            <w:pPr>
              <w:pStyle w:val="ListParagraph"/>
              <w:numPr>
                <w:ilvl w:val="0"/>
                <w:numId w:val="33"/>
              </w:numPr>
              <w:spacing w:line="360" w:lineRule="auto"/>
              <w:rPr>
                <w:rFonts w:ascii="Calibri" w:hAnsi="Calibri" w:cs="Calibri"/>
                <w:sz w:val="24"/>
                <w:szCs w:val="24"/>
              </w:rPr>
            </w:pPr>
            <w:r w:rsidRPr="005C6CAC">
              <w:rPr>
                <w:rFonts w:ascii="Calibri" w:hAnsi="Calibri" w:cs="Calibri"/>
                <w:sz w:val="24"/>
                <w:szCs w:val="24"/>
              </w:rPr>
              <w:t>Learning</w:t>
            </w:r>
          </w:p>
          <w:p w:rsidR="00083C1D" w:rsidRPr="005C6CAC" w:rsidRDefault="00083C1D" w:rsidP="00EC5735">
            <w:pPr>
              <w:spacing w:line="360" w:lineRule="auto"/>
              <w:rPr>
                <w:rFonts w:ascii="Calibri" w:hAnsi="Calibri" w:cs="Calibri"/>
                <w:b/>
                <w:color w:val="628BAD" w:themeColor="accent2" w:themeShade="BF"/>
                <w:sz w:val="24"/>
                <w:szCs w:val="24"/>
                <w:u w:val="single"/>
              </w:rPr>
            </w:pPr>
            <w:r w:rsidRPr="005C6CAC">
              <w:rPr>
                <w:rFonts w:ascii="Calibri" w:hAnsi="Calibri" w:cs="Calibri"/>
                <w:b/>
                <w:color w:val="628BAD" w:themeColor="accent2" w:themeShade="BF"/>
                <w:sz w:val="24"/>
                <w:szCs w:val="24"/>
                <w:u w:val="single"/>
              </w:rPr>
              <w:t xml:space="preserve">Referees </w:t>
            </w:r>
          </w:p>
          <w:p w:rsidR="00083C1D" w:rsidRPr="005C6CAC" w:rsidRDefault="00083C1D" w:rsidP="00EC5735">
            <w:pPr>
              <w:pStyle w:val="ListParagraph"/>
              <w:numPr>
                <w:ilvl w:val="0"/>
                <w:numId w:val="34"/>
              </w:numPr>
              <w:spacing w:line="360" w:lineRule="auto"/>
              <w:rPr>
                <w:rFonts w:ascii="Calibri" w:hAnsi="Calibri" w:cs="Calibri"/>
                <w:sz w:val="24"/>
                <w:szCs w:val="24"/>
              </w:rPr>
            </w:pPr>
            <w:r w:rsidRPr="005C6CAC">
              <w:rPr>
                <w:rFonts w:ascii="Calibri" w:hAnsi="Calibri" w:cs="Calibri"/>
                <w:sz w:val="24"/>
                <w:szCs w:val="24"/>
              </w:rPr>
              <w:t>To  be provided upon request</w:t>
            </w:r>
          </w:p>
          <w:p w:rsidR="00BF545A" w:rsidRPr="005C6CAC" w:rsidRDefault="00BF545A" w:rsidP="00BF545A">
            <w:pPr>
              <w:rPr>
                <w:rFonts w:ascii="Calibri" w:hAnsi="Calibri" w:cs="Calibri"/>
                <w:sz w:val="24"/>
                <w:szCs w:val="24"/>
              </w:rPr>
            </w:pPr>
            <w:r w:rsidRPr="005C6CAC">
              <w:rPr>
                <w:rFonts w:ascii="Calibri" w:hAnsi="Calibri" w:cs="Calibri"/>
                <w:sz w:val="24"/>
                <w:szCs w:val="24"/>
              </w:rPr>
              <w:t xml:space="preserve">       </w:t>
            </w:r>
          </w:p>
          <w:p w:rsidR="00854286" w:rsidRPr="005C6CAC" w:rsidRDefault="00854286">
            <w:pPr>
              <w:pStyle w:val="ListBullet"/>
              <w:numPr>
                <w:ilvl w:val="0"/>
                <w:numId w:val="0"/>
              </w:numPr>
              <w:spacing w:after="0" w:line="240" w:lineRule="auto"/>
              <w:rPr>
                <w:rFonts w:ascii="Calibri" w:hAnsi="Calibri" w:cs="Calibri"/>
                <w:sz w:val="24"/>
                <w:szCs w:val="24"/>
              </w:rPr>
            </w:pPr>
          </w:p>
        </w:tc>
      </w:tr>
    </w:tbl>
    <w:p w:rsidR="00854286" w:rsidRPr="005C6CAC" w:rsidRDefault="00854286">
      <w:pPr>
        <w:rPr>
          <w:rFonts w:ascii="Times New Roman" w:hAnsi="Times New Roman"/>
          <w:sz w:val="24"/>
          <w:szCs w:val="24"/>
        </w:rPr>
      </w:pPr>
    </w:p>
    <w:p w:rsidR="00854286" w:rsidRPr="005C6CAC" w:rsidRDefault="00854286">
      <w:pPr>
        <w:rPr>
          <w:rFonts w:ascii="Times New Roman" w:hAnsi="Times New Roman"/>
          <w:sz w:val="24"/>
          <w:szCs w:val="24"/>
        </w:rPr>
      </w:pPr>
    </w:p>
    <w:p w:rsidR="005C6CAC" w:rsidRPr="005C6CAC" w:rsidRDefault="005C6CAC">
      <w:pPr>
        <w:rPr>
          <w:rFonts w:ascii="Times New Roman" w:hAnsi="Times New Roman"/>
          <w:sz w:val="24"/>
          <w:szCs w:val="24"/>
        </w:rPr>
      </w:pPr>
    </w:p>
    <w:sectPr w:rsidR="005C6CAC" w:rsidRPr="005C6CA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229C" w:rsidRDefault="0070229C">
      <w:pPr>
        <w:spacing w:after="0" w:line="240" w:lineRule="auto"/>
      </w:pPr>
      <w:r>
        <w:separator/>
      </w:r>
    </w:p>
  </w:endnote>
  <w:endnote w:type="continuationSeparator" w:id="0">
    <w:p w:rsidR="0070229C" w:rsidRDefault="00702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GMinchoE">
    <w:charset w:val="80"/>
    <w:family w:val="roman"/>
    <w:pitch w:val="fixed"/>
    <w:sig w:usb0="80000281" w:usb1="28C76CF8" w:usb2="00000010" w:usb3="00000000" w:csb0="0002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4286" w:rsidRDefault="00F47754">
    <w:pPr>
      <w:pStyle w:val="FooterLeft"/>
    </w:pPr>
    <w:r>
      <w:rPr>
        <w:color w:val="CEDBE6" w:themeColor="accent2" w:themeTint="80"/>
      </w:rPr>
      <w:sym w:font="Wingdings 3" w:char="F07D"/>
    </w:r>
    <w:r>
      <w:t xml:space="preserve"> Page </w:t>
    </w:r>
    <w:r>
      <w:fldChar w:fldCharType="begin"/>
    </w:r>
    <w:r>
      <w:instrText xml:space="preserve"> PAGE  \* Arabic  \* MERGEFORMAT </w:instrText>
    </w:r>
    <w:r>
      <w:fldChar w:fldCharType="separate"/>
    </w:r>
    <w:r w:rsidR="007455A9">
      <w:rPr>
        <w:noProof/>
      </w:rPr>
      <w:t>2</w:t>
    </w:r>
    <w:r>
      <w:rPr>
        <w:noProof/>
      </w:rPr>
      <w:fldChar w:fldCharType="end"/>
    </w:r>
    <w:r w:rsidR="007455A9">
      <w:t xml:space="preserve"> </w:t>
    </w:r>
    <w:r w:rsidR="007455A9">
      <w:t>|nicholasmutinda011</w:t>
    </w:r>
    <w:bookmarkStart w:id="0" w:name="_GoBack"/>
    <w:bookmarkEnd w:id="0"/>
    <w:r w:rsidR="007455A9">
      <w:t>@gmail.com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5A9" w:rsidRDefault="007455A9">
    <w:pPr>
      <w:pStyle w:val="FooterLeft"/>
    </w:pPr>
    <w:r>
      <w:rPr>
        <w:color w:val="9FB8CD" w:themeColor="accent2"/>
      </w:rPr>
      <w:sym w:font="Wingdings 3" w:char="F07D"/>
    </w:r>
    <w:r>
      <w:t xml:space="preserve"> Page </w:t>
    </w:r>
    <w:r>
      <w:fldChar w:fldCharType="begin"/>
    </w:r>
    <w:r>
      <w:instrText xml:space="preserve"> PAGE  \* Arabic  \* MERGEFORMAT </w:instrText>
    </w:r>
    <w:r>
      <w:fldChar w:fldCharType="separate"/>
    </w:r>
    <w:r>
      <w:rPr>
        <w:noProof/>
      </w:rPr>
      <w:t>3</w:t>
    </w:r>
    <w:r>
      <w:rPr>
        <w:noProof/>
      </w:rPr>
      <w:fldChar w:fldCharType="end"/>
    </w:r>
    <w:r>
      <w:t xml:space="preserve"> | nicholasmutinda011@gmail.com</w:t>
    </w:r>
  </w:p>
  <w:p w:rsidR="00854286" w:rsidRDefault="00854286">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5A9" w:rsidRDefault="007455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229C" w:rsidRDefault="0070229C">
      <w:pPr>
        <w:spacing w:after="0" w:line="240" w:lineRule="auto"/>
      </w:pPr>
      <w:r>
        <w:separator/>
      </w:r>
    </w:p>
  </w:footnote>
  <w:footnote w:type="continuationSeparator" w:id="0">
    <w:p w:rsidR="0070229C" w:rsidRDefault="0070229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4286" w:rsidRDefault="00F47754">
    <w:pPr>
      <w:pStyle w:val="HeaderLeft"/>
      <w:jc w:val="right"/>
    </w:pPr>
    <w:r>
      <w:rPr>
        <w:color w:val="CEDBE6" w:themeColor="accent2" w:themeTint="80"/>
      </w:rPr>
      <w:sym w:font="Wingdings 3" w:char="F07D"/>
    </w:r>
    <w:r>
      <w:t xml:space="preserve"> Resume: </w:t>
    </w:r>
    <w:sdt>
      <w:sdtPr>
        <w:id w:val="176770587"/>
        <w:placeholder>
          <w:docPart w:val="4446792690D64292A6507ECB46F211B2"/>
        </w:placeholder>
        <w:dataBinding w:prefixMappings="xmlns:ns0='http://schemas.openxmlformats.org/package/2006/metadata/core-properties' xmlns:ns1='http://purl.org/dc/elements/1.1/'" w:xpath="/ns0:coreProperties[1]/ns1:creator[1]" w:storeItemID="{6C3C8BC8-F283-45AE-878A-BAB7291924A1}"/>
        <w:text/>
      </w:sdtPr>
      <w:sdtEndPr/>
      <w:sdtContent>
        <w:r w:rsidR="00E22E80">
          <w:rPr>
            <w:lang w:val="en-GB"/>
          </w:rPr>
          <w:t>NICHOLAS MUTINDA</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4286" w:rsidRDefault="00F47754">
    <w:pPr>
      <w:pStyle w:val="HeaderRight"/>
      <w:jc w:val="left"/>
    </w:pPr>
    <w:r>
      <w:rPr>
        <w:color w:val="CEDBE6" w:themeColor="accent2" w:themeTint="80"/>
      </w:rPr>
      <w:sym w:font="Wingdings 3" w:char="F07D"/>
    </w:r>
    <w:r>
      <w:t xml:space="preserve"> Resume: </w:t>
    </w:r>
    <w:sdt>
      <w:sdtPr>
        <w:id w:val="176939009"/>
        <w:placeholder>
          <w:docPart w:val="4446792690D64292A6507ECB46F211B2"/>
        </w:placeholder>
        <w:dataBinding w:prefixMappings="xmlns:ns0='http://schemas.openxmlformats.org/package/2006/metadata/core-properties' xmlns:ns1='http://purl.org/dc/elements/1.1/'" w:xpath="/ns0:coreProperties[1]/ns1:creator[1]" w:storeItemID="{6C3C8BC8-F283-45AE-878A-BAB7291924A1}"/>
        <w:text/>
      </w:sdtPr>
      <w:sdtEndPr/>
      <w:sdtContent>
        <w:r w:rsidR="00E22E80">
          <w:rPr>
            <w:lang w:val="en-GB"/>
          </w:rPr>
          <w:t>NICHOLAS MUTINDA</w:t>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55A9" w:rsidRDefault="007455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BDE2132C"/>
    <w:lvl w:ilvl="0">
      <w:start w:val="1"/>
      <w:numFmt w:val="decimal"/>
      <w:lvlText w:val="%1."/>
      <w:lvlJc w:val="left"/>
      <w:pPr>
        <w:tabs>
          <w:tab w:val="num" w:pos="1800"/>
        </w:tabs>
        <w:ind w:left="1800" w:hanging="360"/>
      </w:pPr>
    </w:lvl>
  </w:abstractNum>
  <w:abstractNum w:abstractNumId="1">
    <w:nsid w:val="FFFFFF7D"/>
    <w:multiLevelType w:val="singleLevel"/>
    <w:tmpl w:val="5FB8AC54"/>
    <w:lvl w:ilvl="0">
      <w:start w:val="1"/>
      <w:numFmt w:val="decimal"/>
      <w:lvlText w:val="%1."/>
      <w:lvlJc w:val="left"/>
      <w:pPr>
        <w:tabs>
          <w:tab w:val="num" w:pos="1440"/>
        </w:tabs>
        <w:ind w:left="1440" w:hanging="360"/>
      </w:pPr>
    </w:lvl>
  </w:abstractNum>
  <w:abstractNum w:abstractNumId="2">
    <w:nsid w:val="FFFFFF7E"/>
    <w:multiLevelType w:val="singleLevel"/>
    <w:tmpl w:val="B69C04EA"/>
    <w:lvl w:ilvl="0">
      <w:start w:val="1"/>
      <w:numFmt w:val="decimal"/>
      <w:lvlText w:val="%1."/>
      <w:lvlJc w:val="left"/>
      <w:pPr>
        <w:tabs>
          <w:tab w:val="num" w:pos="1080"/>
        </w:tabs>
        <w:ind w:left="1080" w:hanging="360"/>
      </w:pPr>
    </w:lvl>
  </w:abstractNum>
  <w:abstractNum w:abstractNumId="3">
    <w:nsid w:val="FFFFFF7F"/>
    <w:multiLevelType w:val="singleLevel"/>
    <w:tmpl w:val="E4EA9C1E"/>
    <w:lvl w:ilvl="0">
      <w:start w:val="1"/>
      <w:numFmt w:val="decimal"/>
      <w:lvlText w:val="%1."/>
      <w:lvlJc w:val="left"/>
      <w:pPr>
        <w:tabs>
          <w:tab w:val="num" w:pos="720"/>
        </w:tabs>
        <w:ind w:left="720" w:hanging="360"/>
      </w:pPr>
    </w:lvl>
  </w:abstractNum>
  <w:abstractNum w:abstractNumId="4">
    <w:nsid w:val="FFFFFF80"/>
    <w:multiLevelType w:val="singleLevel"/>
    <w:tmpl w:val="3F0C434A"/>
    <w:lvl w:ilvl="0">
      <w:start w:val="1"/>
      <w:numFmt w:val="bullet"/>
      <w:pStyle w:val="ListBullet5"/>
      <w:lvlText w:val=""/>
      <w:lvlJc w:val="left"/>
      <w:pPr>
        <w:ind w:left="1800" w:hanging="360"/>
      </w:pPr>
      <w:rPr>
        <w:rFonts w:ascii="Symbol" w:hAnsi="Symbol" w:hint="default"/>
        <w:color w:val="9FB8CD" w:themeColor="accent2"/>
      </w:rPr>
    </w:lvl>
  </w:abstractNum>
  <w:abstractNum w:abstractNumId="5">
    <w:nsid w:val="FFFFFF81"/>
    <w:multiLevelType w:val="singleLevel"/>
    <w:tmpl w:val="78B8BCEC"/>
    <w:lvl w:ilvl="0">
      <w:start w:val="1"/>
      <w:numFmt w:val="bullet"/>
      <w:pStyle w:val="ListBullet4"/>
      <w:lvlText w:val=""/>
      <w:lvlJc w:val="left"/>
      <w:pPr>
        <w:ind w:left="1440" w:hanging="360"/>
      </w:pPr>
      <w:rPr>
        <w:rFonts w:ascii="Symbol" w:hAnsi="Symbol" w:hint="default"/>
        <w:outline w:val="0"/>
        <w:emboss w:val="0"/>
        <w:imprint w:val="0"/>
        <w:color w:val="628BAD" w:themeColor="accent2" w:themeShade="BF"/>
      </w:rPr>
    </w:lvl>
  </w:abstractNum>
  <w:abstractNum w:abstractNumId="6">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7">
    <w:nsid w:val="FFFFFF83"/>
    <w:multiLevelType w:val="singleLevel"/>
    <w:tmpl w:val="5B846FA6"/>
    <w:lvl w:ilvl="0">
      <w:start w:val="1"/>
      <w:numFmt w:val="bullet"/>
      <w:pStyle w:val="ListBullet2"/>
      <w:lvlText w:val=""/>
      <w:lvlJc w:val="left"/>
      <w:pPr>
        <w:ind w:left="720" w:hanging="360"/>
      </w:pPr>
      <w:rPr>
        <w:rFonts w:ascii="Wingdings 3" w:hAnsi="Wingdings 3" w:hint="default"/>
        <w:color w:val="9FB8CD" w:themeColor="accent2"/>
      </w:rPr>
    </w:lvl>
  </w:abstractNum>
  <w:abstractNum w:abstractNumId="8">
    <w:nsid w:val="FFFFFF88"/>
    <w:multiLevelType w:val="singleLevel"/>
    <w:tmpl w:val="54E8AFAC"/>
    <w:lvl w:ilvl="0">
      <w:start w:val="1"/>
      <w:numFmt w:val="decimal"/>
      <w:lvlText w:val="%1."/>
      <w:lvlJc w:val="left"/>
      <w:pPr>
        <w:tabs>
          <w:tab w:val="num" w:pos="360"/>
        </w:tabs>
        <w:ind w:left="360" w:hanging="360"/>
      </w:pPr>
    </w:lvl>
  </w:abstractNum>
  <w:abstractNum w:abstractNumId="9">
    <w:nsid w:val="FFFFFF89"/>
    <w:multiLevelType w:val="singleLevel"/>
    <w:tmpl w:val="D4D80CFC"/>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abstractNum w:abstractNumId="10">
    <w:nsid w:val="09330B19"/>
    <w:multiLevelType w:val="hybridMultilevel"/>
    <w:tmpl w:val="F68AA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82C6B3F"/>
    <w:multiLevelType w:val="hybridMultilevel"/>
    <w:tmpl w:val="3BC20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DFE5BA6"/>
    <w:multiLevelType w:val="hybridMultilevel"/>
    <w:tmpl w:val="7D26A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61104AE"/>
    <w:multiLevelType w:val="hybridMultilevel"/>
    <w:tmpl w:val="CCB83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num>
  <w:num w:numId="12">
    <w:abstractNumId w:val="7"/>
  </w:num>
  <w:num w:numId="13">
    <w:abstractNumId w:val="6"/>
  </w:num>
  <w:num w:numId="14">
    <w:abstractNumId w:val="5"/>
  </w:num>
  <w:num w:numId="15">
    <w:abstractNumId w:val="4"/>
  </w:num>
  <w:num w:numId="16">
    <w:abstractNumId w:val="9"/>
  </w:num>
  <w:num w:numId="17">
    <w:abstractNumId w:val="7"/>
  </w:num>
  <w:num w:numId="18">
    <w:abstractNumId w:val="6"/>
  </w:num>
  <w:num w:numId="19">
    <w:abstractNumId w:val="5"/>
  </w:num>
  <w:num w:numId="20">
    <w:abstractNumId w:val="4"/>
  </w:num>
  <w:num w:numId="21">
    <w:abstractNumId w:val="9"/>
  </w:num>
  <w:num w:numId="22">
    <w:abstractNumId w:val="7"/>
  </w:num>
  <w:num w:numId="23">
    <w:abstractNumId w:val="6"/>
  </w:num>
  <w:num w:numId="24">
    <w:abstractNumId w:val="5"/>
  </w:num>
  <w:num w:numId="25">
    <w:abstractNumId w:val="4"/>
  </w:num>
  <w:num w:numId="26">
    <w:abstractNumId w:val="9"/>
  </w:num>
  <w:num w:numId="27">
    <w:abstractNumId w:val="7"/>
  </w:num>
  <w:num w:numId="28">
    <w:abstractNumId w:val="6"/>
  </w:num>
  <w:num w:numId="29">
    <w:abstractNumId w:val="5"/>
  </w:num>
  <w:num w:numId="30">
    <w:abstractNumId w:val="4"/>
  </w:num>
  <w:num w:numId="31">
    <w:abstractNumId w:val="10"/>
  </w:num>
  <w:num w:numId="32">
    <w:abstractNumId w:val="13"/>
  </w:num>
  <w:num w:numId="33">
    <w:abstractNumId w:val="11"/>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removeDateAndTime/>
  <w:hideGrammaticalErrors/>
  <w:proofState w:spelling="clean" w:grammar="clean"/>
  <w:attachedTemplate r:id="rId1"/>
  <w:styleLockQFSet/>
  <w:defaultTabStop w:val="720"/>
  <w:evenAndOddHeaders/>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586"/>
    <w:rsid w:val="00083C1D"/>
    <w:rsid w:val="00106CC9"/>
    <w:rsid w:val="00183457"/>
    <w:rsid w:val="001A302F"/>
    <w:rsid w:val="004F185D"/>
    <w:rsid w:val="005C6CAC"/>
    <w:rsid w:val="006C6A7D"/>
    <w:rsid w:val="0070229C"/>
    <w:rsid w:val="007455A9"/>
    <w:rsid w:val="00854286"/>
    <w:rsid w:val="00883A51"/>
    <w:rsid w:val="008B38B3"/>
    <w:rsid w:val="00AF6586"/>
    <w:rsid w:val="00AF68E0"/>
    <w:rsid w:val="00BA4E7C"/>
    <w:rsid w:val="00BE22C9"/>
    <w:rsid w:val="00BF545A"/>
    <w:rsid w:val="00C22164"/>
    <w:rsid w:val="00C57BF0"/>
    <w:rsid w:val="00E22E80"/>
    <w:rsid w:val="00EC5735"/>
    <w:rsid w:val="00F47754"/>
  </w:rsids>
  <m:mathPr>
    <m:mathFont m:val="Cambria Math"/>
    <m:brkBin m:val="before"/>
    <m:brkBinSub m:val="--"/>
    <m:smallFrac m:val="0"/>
    <m:dispDef/>
    <m:lMargin m:val="0"/>
    <m:rMargin m:val="0"/>
    <m:defJc m:val="centerGroup"/>
    <m:wrapIndent m:val="1440"/>
    <m:intLim m:val="undOvr"/>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8AFDD4-2D8E-4D8E-B8F7-81598CD7C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color w:val="000000" w:themeColor="text1"/>
      <w:sz w:val="20"/>
      <w:szCs w:val="20"/>
      <w:lang w:eastAsia="ja-JP"/>
    </w:rPr>
  </w:style>
  <w:style w:type="paragraph" w:styleId="Heading1">
    <w:name w:val="heading 1"/>
    <w:basedOn w:val="Normal"/>
    <w:next w:val="Normal"/>
    <w:link w:val="Heading1Char"/>
    <w:uiPriority w:val="9"/>
    <w:semiHidden/>
    <w:unhideWhenUsed/>
    <w:pPr>
      <w:pBdr>
        <w:top w:val="single" w:sz="6" w:space="1" w:color="9FB8CD" w:themeColor="accent2"/>
        <w:left w:val="single" w:sz="6" w:space="1" w:color="9FB8CD" w:themeColor="accent2"/>
        <w:bottom w:val="single" w:sz="6" w:space="1" w:color="9FB8CD" w:themeColor="accent2"/>
        <w:right w:val="single" w:sz="6" w:space="1" w:color="9FB8CD" w:themeColor="accent2"/>
      </w:pBdr>
      <w:shd w:val="clear" w:color="auto" w:fill="9FB8CD" w:themeFill="accent2"/>
      <w:spacing w:before="300" w:after="40"/>
      <w:outlineLvl w:val="0"/>
    </w:pPr>
    <w:rPr>
      <w:rFonts w:asciiTheme="majorHAnsi" w:hAnsiTheme="majorHAnsi"/>
      <w:color w:val="FFFFFF" w:themeColor="background1"/>
      <w:spacing w:val="5"/>
      <w:szCs w:val="32"/>
    </w:rPr>
  </w:style>
  <w:style w:type="paragraph" w:styleId="Heading2">
    <w:name w:val="heading 2"/>
    <w:basedOn w:val="Normal"/>
    <w:next w:val="Normal"/>
    <w:link w:val="Heading2Char"/>
    <w:uiPriority w:val="9"/>
    <w:semiHidden/>
    <w:unhideWhenUsed/>
    <w:qFormat/>
    <w:pPr>
      <w:pBdr>
        <w:top w:val="single" w:sz="6" w:space="1" w:color="9FB8CD" w:themeColor="accent2"/>
        <w:left w:val="single" w:sz="48" w:space="1" w:color="9FB8CD" w:themeColor="accent2"/>
        <w:bottom w:val="single" w:sz="6" w:space="1" w:color="9FB8CD" w:themeColor="accent2"/>
        <w:right w:val="single" w:sz="6" w:space="1" w:color="9FB8CD" w:themeColor="accent2"/>
      </w:pBdr>
      <w:spacing w:before="240" w:after="80"/>
      <w:ind w:left="144"/>
      <w:outlineLvl w:val="1"/>
    </w:pPr>
    <w:rPr>
      <w:rFonts w:asciiTheme="majorHAnsi" w:hAnsiTheme="majorHAnsi"/>
      <w:color w:val="628BAD" w:themeColor="accent2" w:themeShade="BF"/>
      <w:spacing w:val="5"/>
      <w:szCs w:val="28"/>
    </w:rPr>
  </w:style>
  <w:style w:type="paragraph" w:styleId="Heading3">
    <w:name w:val="heading 3"/>
    <w:basedOn w:val="Normal"/>
    <w:next w:val="Normal"/>
    <w:link w:val="Heading3Char"/>
    <w:uiPriority w:val="9"/>
    <w:semiHidden/>
    <w:unhideWhenUsed/>
    <w:qFormat/>
    <w:pPr>
      <w:pBdr>
        <w:top w:val="single" w:sz="6" w:space="1" w:color="A6A6A6" w:themeColor="background1" w:themeShade="A6"/>
        <w:left w:val="single" w:sz="48" w:space="1" w:color="A6A6A6" w:themeColor="background1" w:themeShade="A6"/>
        <w:bottom w:val="single" w:sz="6" w:space="1" w:color="A6A6A6" w:themeColor="background1" w:themeShade="A6"/>
        <w:right w:val="single" w:sz="6" w:space="1" w:color="A6A6A6" w:themeColor="background1" w:themeShade="A6"/>
      </w:pBdr>
      <w:spacing w:before="200" w:after="80"/>
      <w:ind w:left="144"/>
      <w:outlineLvl w:val="2"/>
    </w:pPr>
    <w:rPr>
      <w:rFonts w:asciiTheme="majorHAnsi" w:hAnsiTheme="majorHAnsi"/>
      <w:color w:val="595959" w:themeColor="text1" w:themeTint="A6"/>
      <w:spacing w:val="5"/>
      <w:szCs w:val="24"/>
    </w:rPr>
  </w:style>
  <w:style w:type="paragraph" w:styleId="Heading4">
    <w:name w:val="heading 4"/>
    <w:basedOn w:val="Normal"/>
    <w:next w:val="Normal"/>
    <w:link w:val="Heading4Char"/>
    <w:uiPriority w:val="9"/>
    <w:semiHidden/>
    <w:unhideWhenUsed/>
    <w:qFormat/>
    <w:pPr>
      <w:pBdr>
        <w:bottom w:val="single" w:sz="6" w:space="1" w:color="A6A6A6" w:themeColor="background1" w:themeShade="A6"/>
      </w:pBdr>
      <w:spacing w:before="200" w:after="80"/>
      <w:outlineLvl w:val="3"/>
    </w:pPr>
    <w:rPr>
      <w:rFonts w:asciiTheme="majorHAnsi" w:hAnsiTheme="majorHAnsi"/>
      <w:color w:val="595959" w:themeColor="text1" w:themeTint="A6"/>
      <w:szCs w:val="22"/>
    </w:rPr>
  </w:style>
  <w:style w:type="paragraph" w:styleId="Heading5">
    <w:name w:val="heading 5"/>
    <w:basedOn w:val="Normal"/>
    <w:next w:val="Normal"/>
    <w:link w:val="Heading5Char"/>
    <w:uiPriority w:val="9"/>
    <w:semiHidden/>
    <w:unhideWhenUsed/>
    <w:qFormat/>
    <w:pPr>
      <w:pBdr>
        <w:bottom w:val="dashed" w:sz="4" w:space="1" w:color="A6A6A6" w:themeColor="background1" w:themeShade="A6"/>
      </w:pBdr>
      <w:spacing w:before="200" w:after="80"/>
      <w:outlineLvl w:val="4"/>
    </w:pPr>
    <w:rPr>
      <w:rFonts w:asciiTheme="majorHAnsi" w:hAnsiTheme="majorHAnsi"/>
      <w:color w:val="404040" w:themeColor="text1" w:themeTint="BF"/>
      <w:szCs w:val="26"/>
    </w:rPr>
  </w:style>
  <w:style w:type="paragraph" w:styleId="Heading6">
    <w:name w:val="heading 6"/>
    <w:basedOn w:val="Normal"/>
    <w:next w:val="Normal"/>
    <w:link w:val="Heading6Char"/>
    <w:uiPriority w:val="9"/>
    <w:semiHidden/>
    <w:unhideWhenUsed/>
    <w:qFormat/>
    <w:pPr>
      <w:spacing w:before="200" w:after="80"/>
      <w:outlineLvl w:val="5"/>
    </w:pPr>
    <w:rPr>
      <w:rFonts w:asciiTheme="majorHAnsi" w:hAnsiTheme="majorHAnsi"/>
      <w:b/>
      <w:color w:val="7F7F7F" w:themeColor="background1" w:themeShade="7F"/>
      <w:sz w:val="18"/>
    </w:rPr>
  </w:style>
  <w:style w:type="paragraph" w:styleId="Heading7">
    <w:name w:val="heading 7"/>
    <w:basedOn w:val="Normal"/>
    <w:next w:val="Normal"/>
    <w:link w:val="Heading7Char"/>
    <w:uiPriority w:val="9"/>
    <w:semiHidden/>
    <w:unhideWhenUsed/>
    <w:qFormat/>
    <w:pPr>
      <w:spacing w:before="200" w:after="80"/>
      <w:outlineLvl w:val="6"/>
    </w:pPr>
    <w:rPr>
      <w:rFonts w:asciiTheme="majorHAnsi" w:hAnsiTheme="majorHAnsi"/>
      <w:b/>
      <w:i/>
      <w:color w:val="808080" w:themeColor="background1" w:themeShade="80"/>
      <w:sz w:val="18"/>
    </w:rPr>
  </w:style>
  <w:style w:type="paragraph" w:styleId="Heading8">
    <w:name w:val="heading 8"/>
    <w:basedOn w:val="Normal"/>
    <w:next w:val="Normal"/>
    <w:link w:val="Heading8Char"/>
    <w:uiPriority w:val="9"/>
    <w:semiHidden/>
    <w:unhideWhenUsed/>
    <w:qFormat/>
    <w:pPr>
      <w:spacing w:before="200" w:after="80"/>
      <w:outlineLvl w:val="7"/>
    </w:pPr>
    <w:rPr>
      <w:rFonts w:asciiTheme="majorHAnsi" w:hAnsiTheme="majorHAnsi"/>
      <w:color w:val="9FB8CD" w:themeColor="accent2"/>
      <w:sz w:val="18"/>
    </w:rPr>
  </w:style>
  <w:style w:type="paragraph" w:styleId="Heading9">
    <w:name w:val="heading 9"/>
    <w:basedOn w:val="Normal"/>
    <w:next w:val="Normal"/>
    <w:link w:val="Heading9Char"/>
    <w:uiPriority w:val="9"/>
    <w:semiHidden/>
    <w:unhideWhenUsed/>
    <w:qFormat/>
    <w:pPr>
      <w:spacing w:before="200" w:after="80"/>
      <w:outlineLvl w:val="8"/>
    </w:pPr>
    <w:rPr>
      <w:rFonts w:asciiTheme="majorHAnsi" w:hAnsiTheme="majorHAnsi"/>
      <w:i/>
      <w:color w:val="9FB8CD" w:themeColor="accent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basedOn w:val="Normal"/>
    <w:link w:val="NoSpacingChar"/>
    <w:uiPriority w:val="99"/>
    <w:qFormat/>
    <w:pPr>
      <w:spacing w:after="0" w:line="240" w:lineRule="auto"/>
    </w:p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rFonts w:cs="Times New Roman"/>
      <w:color w:val="000000" w:themeColor="text1"/>
      <w:sz w:val="20"/>
      <w:szCs w:val="20"/>
      <w:lang w:eastAsia="ja-JP"/>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cs="Times New Roman"/>
      <w:color w:val="000000" w:themeColor="text1"/>
      <w:sz w:val="20"/>
      <w:szCs w:val="20"/>
      <w:lang w:eastAsia="ja-JP"/>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color w:val="000000" w:themeColor="text1"/>
      <w:sz w:val="16"/>
      <w:szCs w:val="16"/>
      <w:lang w:eastAsia="ja-JP"/>
    </w:rPr>
  </w:style>
  <w:style w:type="paragraph" w:styleId="ListBullet">
    <w:name w:val="List Bullet"/>
    <w:basedOn w:val="Normal"/>
    <w:uiPriority w:val="36"/>
    <w:unhideWhenUsed/>
    <w:qFormat/>
    <w:pPr>
      <w:numPr>
        <w:numId w:val="26"/>
      </w:numPr>
      <w:spacing w:after="120"/>
      <w:contextualSpacing/>
    </w:pPr>
  </w:style>
  <w:style w:type="paragraph" w:customStyle="1" w:styleId="Section">
    <w:name w:val="Section"/>
    <w:basedOn w:val="Normal"/>
    <w:next w:val="Normal"/>
    <w:link w:val="SectionChar"/>
    <w:uiPriority w:val="1"/>
    <w:qFormat/>
    <w:pPr>
      <w:spacing w:after="120" w:line="240" w:lineRule="auto"/>
      <w:contextualSpacing/>
    </w:pPr>
    <w:rPr>
      <w:rFonts w:asciiTheme="majorHAnsi" w:hAnsiTheme="majorHAnsi"/>
      <w:b/>
      <w:color w:val="9FB8CD" w:themeColor="accent2"/>
      <w:sz w:val="24"/>
    </w:rPr>
  </w:style>
  <w:style w:type="paragraph" w:customStyle="1" w:styleId="Subsection">
    <w:name w:val="Subsection"/>
    <w:basedOn w:val="Normal"/>
    <w:link w:val="SubsectionChar"/>
    <w:uiPriority w:val="3"/>
    <w:qFormat/>
    <w:pPr>
      <w:spacing w:before="40" w:after="80" w:line="240" w:lineRule="auto"/>
    </w:pPr>
    <w:rPr>
      <w:rFonts w:asciiTheme="majorHAnsi" w:hAnsiTheme="majorHAnsi"/>
      <w:b/>
      <w:color w:val="727CA3" w:themeColor="accent1"/>
      <w:sz w:val="18"/>
    </w:rPr>
  </w:style>
  <w:style w:type="paragraph" w:styleId="Quote">
    <w:name w:val="Quote"/>
    <w:basedOn w:val="Normal"/>
    <w:link w:val="QuoteChar"/>
    <w:uiPriority w:val="29"/>
    <w:qFormat/>
    <w:rPr>
      <w:i/>
      <w:color w:val="7F7F7F" w:themeColor="background1" w:themeShade="7F"/>
    </w:rPr>
  </w:style>
  <w:style w:type="character" w:customStyle="1" w:styleId="QuoteChar">
    <w:name w:val="Quote Char"/>
    <w:basedOn w:val="DefaultParagraphFont"/>
    <w:link w:val="Quote"/>
    <w:uiPriority w:val="29"/>
    <w:rPr>
      <w:rFonts w:cs="Times New Roman"/>
      <w:i/>
      <w:color w:val="7F7F7F" w:themeColor="background1" w:themeShade="7F"/>
      <w:sz w:val="20"/>
      <w:szCs w:val="20"/>
      <w:lang w:eastAsia="ja-JP"/>
    </w:rPr>
  </w:style>
  <w:style w:type="character" w:customStyle="1" w:styleId="Heading2Char">
    <w:name w:val="Heading 2 Char"/>
    <w:basedOn w:val="DefaultParagraphFont"/>
    <w:link w:val="Heading2"/>
    <w:uiPriority w:val="9"/>
    <w:semiHidden/>
    <w:rPr>
      <w:rFonts w:asciiTheme="majorHAnsi" w:hAnsiTheme="majorHAnsi" w:cs="Times New Roman"/>
      <w:color w:val="628BAD" w:themeColor="accent2" w:themeShade="BF"/>
      <w:spacing w:val="5"/>
      <w:sz w:val="20"/>
      <w:szCs w:val="28"/>
      <w:lang w:eastAsia="ja-JP"/>
    </w:rPr>
  </w:style>
  <w:style w:type="paragraph" w:customStyle="1" w:styleId="PersonalName">
    <w:name w:val="Personal Name"/>
    <w:basedOn w:val="NoSpacing"/>
    <w:link w:val="PersonalNameChar"/>
    <w:uiPriority w:val="1"/>
    <w:qFormat/>
    <w:pPr>
      <w:jc w:val="right"/>
    </w:pPr>
    <w:rPr>
      <w:rFonts w:asciiTheme="majorHAnsi" w:hAnsiTheme="majorHAnsi"/>
      <w:noProof/>
      <w:color w:val="525A7D" w:themeColor="accent1" w:themeShade="BF"/>
      <w:sz w:val="40"/>
      <w:szCs w:val="40"/>
    </w:rPr>
  </w:style>
  <w:style w:type="paragraph" w:styleId="ListBullet2">
    <w:name w:val="List Bullet 2"/>
    <w:basedOn w:val="Normal"/>
    <w:uiPriority w:val="36"/>
    <w:semiHidden/>
    <w:unhideWhenUsed/>
    <w:qFormat/>
    <w:pPr>
      <w:numPr>
        <w:numId w:val="27"/>
      </w:numPr>
      <w:spacing w:after="120"/>
      <w:contextualSpacing/>
    </w:pPr>
  </w:style>
  <w:style w:type="character" w:styleId="Hyperlink">
    <w:name w:val="Hyperlink"/>
    <w:basedOn w:val="DefaultParagraphFont"/>
    <w:uiPriority w:val="99"/>
    <w:semiHidden/>
    <w:unhideWhenUsed/>
    <w:rPr>
      <w:color w:val="B292CA" w:themeColor="hyperlink"/>
      <w:u w:val="single"/>
    </w:rPr>
  </w:style>
  <w:style w:type="character" w:styleId="BookTitle">
    <w:name w:val="Book Title"/>
    <w:basedOn w:val="DefaultParagraphFont"/>
    <w:uiPriority w:val="33"/>
    <w:qFormat/>
    <w:rPr>
      <w:rFonts w:asciiTheme="majorHAnsi" w:hAnsiTheme="majorHAnsi" w:cs="Times New Roman"/>
      <w:i/>
      <w:color w:val="8E736A" w:themeColor="accent6"/>
      <w:sz w:val="20"/>
      <w:szCs w:val="20"/>
    </w:rPr>
  </w:style>
  <w:style w:type="paragraph" w:styleId="Caption">
    <w:name w:val="caption"/>
    <w:basedOn w:val="Normal"/>
    <w:next w:val="Normal"/>
    <w:uiPriority w:val="35"/>
    <w:unhideWhenUsed/>
    <w:pPr>
      <w:spacing w:after="0" w:line="240" w:lineRule="auto"/>
    </w:pPr>
    <w:rPr>
      <w:rFonts w:asciiTheme="majorHAnsi" w:hAnsiTheme="majorHAnsi"/>
      <w:bCs/>
      <w:color w:val="9FB8CD" w:themeColor="accent2"/>
      <w:sz w:val="16"/>
      <w:szCs w:val="18"/>
    </w:rPr>
  </w:style>
  <w:style w:type="character" w:styleId="Emphasis">
    <w:name w:val="Emphasis"/>
    <w:uiPriority w:val="20"/>
    <w:qFormat/>
    <w:rPr>
      <w:b/>
      <w:i/>
      <w:spacing w:val="0"/>
    </w:rPr>
  </w:style>
  <w:style w:type="character" w:customStyle="1" w:styleId="NoSpacingChar">
    <w:name w:val="No Spacing Char"/>
    <w:basedOn w:val="DefaultParagraphFont"/>
    <w:link w:val="NoSpacing"/>
    <w:uiPriority w:val="99"/>
    <w:rPr>
      <w:rFonts w:cs="Times New Roman"/>
      <w:color w:val="000000" w:themeColor="text1"/>
      <w:sz w:val="20"/>
      <w:szCs w:val="20"/>
      <w:lang w:eastAsia="ja-JP"/>
    </w:rPr>
  </w:style>
  <w:style w:type="character" w:customStyle="1" w:styleId="Heading1Char">
    <w:name w:val="Heading 1 Char"/>
    <w:basedOn w:val="DefaultParagraphFont"/>
    <w:link w:val="Heading1"/>
    <w:uiPriority w:val="9"/>
    <w:semiHidden/>
    <w:rPr>
      <w:rFonts w:asciiTheme="majorHAnsi" w:hAnsiTheme="majorHAnsi" w:cs="Times New Roman"/>
      <w:color w:val="FFFFFF" w:themeColor="background1"/>
      <w:spacing w:val="5"/>
      <w:sz w:val="20"/>
      <w:szCs w:val="32"/>
      <w:shd w:val="clear" w:color="auto" w:fill="9FB8CD" w:themeFill="accent2"/>
      <w:lang w:eastAsia="ja-JP"/>
    </w:rPr>
  </w:style>
  <w:style w:type="character" w:customStyle="1" w:styleId="Heading3Char">
    <w:name w:val="Heading 3 Char"/>
    <w:basedOn w:val="DefaultParagraphFont"/>
    <w:link w:val="Heading3"/>
    <w:uiPriority w:val="9"/>
    <w:semiHidden/>
    <w:rPr>
      <w:rFonts w:asciiTheme="majorHAnsi" w:hAnsiTheme="majorHAnsi" w:cs="Times New Roman"/>
      <w:color w:val="595959" w:themeColor="text1" w:themeTint="A6"/>
      <w:spacing w:val="5"/>
      <w:sz w:val="20"/>
      <w:szCs w:val="24"/>
      <w:lang w:eastAsia="ja-JP"/>
    </w:rPr>
  </w:style>
  <w:style w:type="character" w:customStyle="1" w:styleId="Heading4Char">
    <w:name w:val="Heading 4 Char"/>
    <w:basedOn w:val="DefaultParagraphFont"/>
    <w:link w:val="Heading4"/>
    <w:uiPriority w:val="9"/>
    <w:semiHidden/>
    <w:rPr>
      <w:rFonts w:asciiTheme="majorHAnsi" w:hAnsiTheme="majorHAnsi" w:cs="Times New Roman"/>
      <w:color w:val="595959" w:themeColor="text1" w:themeTint="A6"/>
      <w:sz w:val="20"/>
      <w:lang w:eastAsia="ja-JP"/>
    </w:rPr>
  </w:style>
  <w:style w:type="character" w:customStyle="1" w:styleId="Heading5Char">
    <w:name w:val="Heading 5 Char"/>
    <w:basedOn w:val="DefaultParagraphFont"/>
    <w:link w:val="Heading5"/>
    <w:uiPriority w:val="9"/>
    <w:semiHidden/>
    <w:rPr>
      <w:rFonts w:asciiTheme="majorHAnsi" w:hAnsiTheme="majorHAnsi" w:cs="Times New Roman"/>
      <w:color w:val="404040" w:themeColor="text1" w:themeTint="BF"/>
      <w:sz w:val="20"/>
      <w:szCs w:val="26"/>
      <w:lang w:eastAsia="ja-JP"/>
    </w:rPr>
  </w:style>
  <w:style w:type="character" w:customStyle="1" w:styleId="Heading6Char">
    <w:name w:val="Heading 6 Char"/>
    <w:basedOn w:val="DefaultParagraphFont"/>
    <w:link w:val="Heading6"/>
    <w:uiPriority w:val="9"/>
    <w:semiHidden/>
    <w:rPr>
      <w:rFonts w:asciiTheme="majorHAnsi" w:hAnsiTheme="majorHAnsi" w:cs="Times New Roman"/>
      <w:b/>
      <w:color w:val="7F7F7F" w:themeColor="background1" w:themeShade="7F"/>
      <w:sz w:val="18"/>
      <w:szCs w:val="20"/>
      <w:lang w:eastAsia="ja-JP"/>
    </w:rPr>
  </w:style>
  <w:style w:type="character" w:customStyle="1" w:styleId="Heading7Char">
    <w:name w:val="Heading 7 Char"/>
    <w:basedOn w:val="DefaultParagraphFont"/>
    <w:link w:val="Heading7"/>
    <w:uiPriority w:val="9"/>
    <w:semiHidden/>
    <w:rPr>
      <w:rFonts w:asciiTheme="majorHAnsi" w:hAnsiTheme="majorHAnsi" w:cs="Times New Roman"/>
      <w:b/>
      <w:i/>
      <w:color w:val="808080" w:themeColor="background1" w:themeShade="80"/>
      <w:sz w:val="18"/>
      <w:szCs w:val="20"/>
      <w:lang w:eastAsia="ja-JP"/>
    </w:rPr>
  </w:style>
  <w:style w:type="character" w:customStyle="1" w:styleId="Heading8Char">
    <w:name w:val="Heading 8 Char"/>
    <w:basedOn w:val="DefaultParagraphFont"/>
    <w:link w:val="Heading8"/>
    <w:uiPriority w:val="9"/>
    <w:semiHidden/>
    <w:rPr>
      <w:rFonts w:asciiTheme="majorHAnsi" w:hAnsiTheme="majorHAnsi" w:cs="Times New Roman"/>
      <w:color w:val="9FB8CD" w:themeColor="accent2"/>
      <w:sz w:val="18"/>
      <w:szCs w:val="20"/>
      <w:lang w:eastAsia="ja-JP"/>
    </w:rPr>
  </w:style>
  <w:style w:type="character" w:customStyle="1" w:styleId="Heading9Char">
    <w:name w:val="Heading 9 Char"/>
    <w:basedOn w:val="DefaultParagraphFont"/>
    <w:link w:val="Heading9"/>
    <w:uiPriority w:val="9"/>
    <w:semiHidden/>
    <w:rPr>
      <w:rFonts w:asciiTheme="majorHAnsi" w:hAnsiTheme="majorHAnsi" w:cs="Times New Roman"/>
      <w:i/>
      <w:color w:val="9FB8CD" w:themeColor="accent2"/>
      <w:sz w:val="18"/>
      <w:szCs w:val="20"/>
      <w:lang w:eastAsia="ja-JP"/>
    </w:rPr>
  </w:style>
  <w:style w:type="character" w:styleId="IntenseEmphasis">
    <w:name w:val="Intense Emphasis"/>
    <w:basedOn w:val="DefaultParagraphFont"/>
    <w:uiPriority w:val="21"/>
    <w:qFormat/>
    <w:rPr>
      <w:rFonts w:cs="Times New Roman"/>
      <w:b/>
      <w:i/>
      <w:color w:val="BAC737" w:themeColor="accent3" w:themeShade="BF"/>
      <w:sz w:val="20"/>
      <w:szCs w:val="20"/>
    </w:rPr>
  </w:style>
  <w:style w:type="paragraph" w:styleId="IntenseQuote">
    <w:name w:val="Intense Quote"/>
    <w:basedOn w:val="Normal"/>
    <w:link w:val="IntenseQuoteChar"/>
    <w:uiPriority w:val="30"/>
    <w:qFormat/>
    <w:pPr>
      <w:pBdr>
        <w:top w:val="single" w:sz="6" w:space="10" w:color="628BAD" w:themeColor="accent2" w:themeShade="BF"/>
        <w:left w:val="single" w:sz="6" w:space="10" w:color="628BAD" w:themeColor="accent2" w:themeShade="BF"/>
        <w:bottom w:val="single" w:sz="6" w:space="10" w:color="628BAD" w:themeColor="accent2" w:themeShade="BF"/>
        <w:right w:val="single" w:sz="6" w:space="10" w:color="628BAD" w:themeColor="accent2" w:themeShade="BF"/>
      </w:pBdr>
      <w:shd w:val="clear" w:color="auto" w:fill="9FB8CD" w:themeFill="accent2"/>
      <w:ind w:left="720" w:right="720"/>
      <w:jc w:val="center"/>
    </w:pPr>
    <w:rPr>
      <w:rFonts w:asciiTheme="majorHAnsi" w:hAnsiTheme="majorHAnsi"/>
      <w:i/>
      <w:color w:val="FFFFFF" w:themeColor="background1"/>
    </w:rPr>
  </w:style>
  <w:style w:type="character" w:customStyle="1" w:styleId="IntenseQuoteChar">
    <w:name w:val="Intense Quote Char"/>
    <w:basedOn w:val="DefaultParagraphFont"/>
    <w:link w:val="IntenseQuote"/>
    <w:uiPriority w:val="30"/>
    <w:rPr>
      <w:rFonts w:asciiTheme="majorHAnsi" w:hAnsiTheme="majorHAnsi" w:cs="Times New Roman"/>
      <w:i/>
      <w:color w:val="FFFFFF" w:themeColor="background1"/>
      <w:sz w:val="20"/>
      <w:szCs w:val="20"/>
      <w:shd w:val="clear" w:color="auto" w:fill="9FB8CD" w:themeFill="accent2"/>
      <w:lang w:eastAsia="ja-JP"/>
    </w:rPr>
  </w:style>
  <w:style w:type="character" w:styleId="IntenseReference">
    <w:name w:val="Intense Reference"/>
    <w:basedOn w:val="DefaultParagraphFont"/>
    <w:uiPriority w:val="32"/>
    <w:qFormat/>
    <w:rPr>
      <w:rFonts w:cs="Times New Roman"/>
      <w:b/>
      <w:color w:val="525A7D" w:themeColor="accent1" w:themeShade="BF"/>
      <w:sz w:val="20"/>
      <w:szCs w:val="20"/>
      <w:u w:val="single"/>
    </w:rPr>
  </w:style>
  <w:style w:type="paragraph" w:styleId="ListBullet3">
    <w:name w:val="List Bullet 3"/>
    <w:basedOn w:val="Normal"/>
    <w:uiPriority w:val="36"/>
    <w:semiHidden/>
    <w:unhideWhenUsed/>
    <w:qFormat/>
    <w:pPr>
      <w:numPr>
        <w:numId w:val="28"/>
      </w:numPr>
      <w:spacing w:after="120"/>
      <w:contextualSpacing/>
    </w:pPr>
  </w:style>
  <w:style w:type="paragraph" w:styleId="ListBullet4">
    <w:name w:val="List Bullet 4"/>
    <w:basedOn w:val="Normal"/>
    <w:uiPriority w:val="36"/>
    <w:semiHidden/>
    <w:unhideWhenUsed/>
    <w:qFormat/>
    <w:pPr>
      <w:numPr>
        <w:numId w:val="29"/>
      </w:numPr>
      <w:spacing w:after="120"/>
      <w:contextualSpacing/>
    </w:pPr>
  </w:style>
  <w:style w:type="paragraph" w:styleId="ListBullet5">
    <w:name w:val="List Bullet 5"/>
    <w:basedOn w:val="Normal"/>
    <w:uiPriority w:val="36"/>
    <w:semiHidden/>
    <w:unhideWhenUsed/>
    <w:qFormat/>
    <w:pPr>
      <w:numPr>
        <w:numId w:val="30"/>
      </w:numPr>
      <w:spacing w:after="120"/>
      <w:contextualSpacing/>
    </w:pPr>
  </w:style>
  <w:style w:type="character" w:styleId="Strong">
    <w:name w:val="Strong"/>
    <w:uiPriority w:val="22"/>
    <w:qFormat/>
    <w:rPr>
      <w:rFonts w:asciiTheme="minorHAnsi" w:hAnsiTheme="minorHAnsi"/>
      <w:b/>
      <w:color w:val="9FB8CD" w:themeColor="accent2"/>
    </w:rPr>
  </w:style>
  <w:style w:type="character" w:styleId="SubtleEmphasis">
    <w:name w:val="Subtle Emphasis"/>
    <w:basedOn w:val="DefaultParagraphFont"/>
    <w:uiPriority w:val="19"/>
    <w:qFormat/>
    <w:rPr>
      <w:rFonts w:cs="Times New Roman"/>
      <w:i/>
      <w:color w:val="737373" w:themeColor="text1" w:themeTint="8C"/>
      <w:kern w:val="16"/>
      <w:sz w:val="20"/>
      <w:szCs w:val="24"/>
    </w:rPr>
  </w:style>
  <w:style w:type="character" w:styleId="SubtleReference">
    <w:name w:val="Subtle Reference"/>
    <w:basedOn w:val="DefaultParagraphFont"/>
    <w:uiPriority w:val="31"/>
    <w:qFormat/>
    <w:rPr>
      <w:rFonts w:cs="Times New Roman"/>
      <w:color w:val="737373" w:themeColor="text1" w:themeTint="8C"/>
      <w:sz w:val="20"/>
      <w:szCs w:val="20"/>
      <w:u w:val="single"/>
    </w:rPr>
  </w:style>
  <w:style w:type="paragraph" w:styleId="TOC1">
    <w:name w:val="toc 1"/>
    <w:basedOn w:val="Normal"/>
    <w:next w:val="Normal"/>
    <w:autoRedefine/>
    <w:uiPriority w:val="99"/>
    <w:semiHidden/>
    <w:unhideWhenUsed/>
    <w:qFormat/>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qFormat/>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pPr>
      <w:tabs>
        <w:tab w:val="right" w:leader="dot" w:pos="8630"/>
      </w:tabs>
      <w:spacing w:after="40" w:line="240" w:lineRule="auto"/>
      <w:ind w:left="1760"/>
    </w:pPr>
    <w:rPr>
      <w:smallCaps/>
      <w:noProof/>
    </w:rPr>
  </w:style>
  <w:style w:type="paragraph" w:customStyle="1" w:styleId="SendersAddress">
    <w:name w:val="Sender's Address"/>
    <w:basedOn w:val="NoSpacing"/>
    <w:link w:val="SendersAddressChar"/>
    <w:uiPriority w:val="1"/>
    <w:semiHidden/>
    <w:unhideWhenUsed/>
    <w:qFormat/>
    <w:pPr>
      <w:spacing w:before="200" w:line="276" w:lineRule="auto"/>
      <w:contextualSpacing/>
      <w:jc w:val="right"/>
    </w:pPr>
    <w:rPr>
      <w:rFonts w:asciiTheme="majorHAnsi" w:hAnsiTheme="majorHAnsi"/>
      <w:color w:val="9FB8CD" w:themeColor="accent2"/>
      <w:sz w:val="18"/>
      <w:szCs w:val="18"/>
    </w:rPr>
  </w:style>
  <w:style w:type="paragraph" w:styleId="Subtitle">
    <w:name w:val="Subtitle"/>
    <w:basedOn w:val="Normal"/>
    <w:link w:val="SubtitleChar"/>
    <w:uiPriority w:val="11"/>
    <w:semiHidden/>
    <w:unhideWhenUsed/>
    <w:qFormat/>
    <w:pPr>
      <w:spacing w:after="720" w:line="240" w:lineRule="auto"/>
    </w:pPr>
    <w:rPr>
      <w:rFonts w:asciiTheme="majorHAnsi" w:hAnsiTheme="majorHAnsi" w:cstheme="minorHAnsi"/>
      <w:color w:val="9FB8CD" w:themeColor="accent2"/>
      <w:sz w:val="24"/>
      <w:szCs w:val="24"/>
    </w:rPr>
  </w:style>
  <w:style w:type="character" w:customStyle="1" w:styleId="SubtitleChar">
    <w:name w:val="Subtitle Char"/>
    <w:basedOn w:val="DefaultParagraphFont"/>
    <w:link w:val="Subtitle"/>
    <w:uiPriority w:val="11"/>
    <w:semiHidden/>
    <w:rPr>
      <w:rFonts w:asciiTheme="majorHAnsi" w:hAnsiTheme="majorHAnsi"/>
      <w:color w:val="9FB8CD" w:themeColor="accent2"/>
      <w:sz w:val="24"/>
      <w:szCs w:val="24"/>
      <w:lang w:eastAsia="ja-JP"/>
    </w:rPr>
  </w:style>
  <w:style w:type="paragraph" w:styleId="Title">
    <w:name w:val="Title"/>
    <w:basedOn w:val="Normal"/>
    <w:link w:val="TitleChar"/>
    <w:uiPriority w:val="10"/>
    <w:semiHidden/>
    <w:unhideWhenUsed/>
    <w:qFormat/>
    <w:pPr>
      <w:spacing w:line="240" w:lineRule="auto"/>
    </w:pPr>
    <w:rPr>
      <w:rFonts w:asciiTheme="majorHAnsi" w:hAnsiTheme="majorHAnsi"/>
      <w:color w:val="9FB8CD" w:themeColor="accent2"/>
      <w:sz w:val="52"/>
      <w:szCs w:val="48"/>
    </w:rPr>
  </w:style>
  <w:style w:type="character" w:customStyle="1" w:styleId="TitleChar">
    <w:name w:val="Title Char"/>
    <w:basedOn w:val="DefaultParagraphFont"/>
    <w:link w:val="Title"/>
    <w:uiPriority w:val="10"/>
    <w:semiHidden/>
    <w:rPr>
      <w:rFonts w:asciiTheme="majorHAnsi" w:hAnsiTheme="majorHAnsi" w:cs="Times New Roman"/>
      <w:color w:val="9FB8CD" w:themeColor="accent2"/>
      <w:sz w:val="52"/>
      <w:szCs w:val="48"/>
      <w:lang w:eastAsia="ja-JP"/>
    </w:rPr>
  </w:style>
  <w:style w:type="character" w:customStyle="1" w:styleId="PersonalNameChar">
    <w:name w:val="Personal Name Char"/>
    <w:basedOn w:val="NoSpacingChar"/>
    <w:link w:val="PersonalName"/>
    <w:uiPriority w:val="1"/>
    <w:rPr>
      <w:rFonts w:asciiTheme="majorHAnsi" w:hAnsiTheme="majorHAnsi" w:cs="Times New Roman"/>
      <w:noProof/>
      <w:color w:val="525A7D" w:themeColor="accent1" w:themeShade="BF"/>
      <w:sz w:val="40"/>
      <w:szCs w:val="40"/>
      <w:lang w:eastAsia="ja-JP"/>
    </w:rPr>
  </w:style>
  <w:style w:type="character" w:customStyle="1" w:styleId="SectionChar">
    <w:name w:val="Section Char"/>
    <w:basedOn w:val="DefaultParagraphFont"/>
    <w:link w:val="Section"/>
    <w:uiPriority w:val="1"/>
    <w:rPr>
      <w:rFonts w:asciiTheme="majorHAnsi" w:hAnsiTheme="majorHAnsi" w:cs="Times New Roman"/>
      <w:b/>
      <w:color w:val="9FB8CD" w:themeColor="accent2"/>
      <w:sz w:val="24"/>
      <w:szCs w:val="20"/>
      <w:lang w:eastAsia="ja-JP"/>
    </w:rPr>
  </w:style>
  <w:style w:type="character" w:customStyle="1" w:styleId="SubsectionChar">
    <w:name w:val="Subsection Char"/>
    <w:basedOn w:val="DefaultParagraphFont"/>
    <w:link w:val="Subsection"/>
    <w:uiPriority w:val="3"/>
    <w:rPr>
      <w:rFonts w:asciiTheme="majorHAnsi" w:hAnsiTheme="majorHAnsi" w:cs="Times New Roman"/>
      <w:b/>
      <w:color w:val="727CA3" w:themeColor="accent1"/>
      <w:sz w:val="18"/>
      <w:szCs w:val="20"/>
      <w:lang w:eastAsia="ja-JP"/>
    </w:rPr>
  </w:style>
  <w:style w:type="character" w:customStyle="1" w:styleId="SendersAddressChar">
    <w:name w:val="Sender's Address Char"/>
    <w:basedOn w:val="NoSpacingChar"/>
    <w:link w:val="SendersAddress"/>
    <w:uiPriority w:val="1"/>
    <w:rPr>
      <w:rFonts w:asciiTheme="majorHAnsi" w:hAnsiTheme="majorHAnsi" w:cs="Times New Roman"/>
      <w:color w:val="9FB8CD" w:themeColor="accent2"/>
      <w:sz w:val="18"/>
      <w:szCs w:val="18"/>
      <w:lang w:eastAsia="ja-JP"/>
    </w:rPr>
  </w:style>
  <w:style w:type="character" w:styleId="PlaceholderText">
    <w:name w:val="Placeholder Text"/>
    <w:basedOn w:val="DefaultParagraphFont"/>
    <w:uiPriority w:val="99"/>
    <w:unhideWhenUsed/>
    <w:rPr>
      <w:color w:val="808080"/>
    </w:rPr>
  </w:style>
  <w:style w:type="paragraph" w:customStyle="1" w:styleId="SubsectionDate">
    <w:name w:val="Subsection Date"/>
    <w:basedOn w:val="Section"/>
    <w:link w:val="SubsectionDateChar"/>
    <w:uiPriority w:val="4"/>
    <w:qFormat/>
    <w:rPr>
      <w:color w:val="727CA3" w:themeColor="accent1"/>
      <w:sz w:val="18"/>
    </w:rPr>
  </w:style>
  <w:style w:type="paragraph" w:customStyle="1" w:styleId="SubsectionText">
    <w:name w:val="Subsection Text"/>
    <w:basedOn w:val="Normal"/>
    <w:uiPriority w:val="5"/>
    <w:qFormat/>
    <w:pPr>
      <w:spacing w:after="320"/>
      <w:contextualSpacing/>
    </w:pPr>
  </w:style>
  <w:style w:type="character" w:customStyle="1" w:styleId="SubsectionDateChar">
    <w:name w:val="Subsection Date Char"/>
    <w:basedOn w:val="SubsectionChar"/>
    <w:link w:val="SubsectionDate"/>
    <w:uiPriority w:val="4"/>
    <w:rPr>
      <w:rFonts w:asciiTheme="majorHAnsi" w:hAnsiTheme="majorHAnsi" w:cs="Times New Roman"/>
      <w:b/>
      <w:color w:val="727CA3" w:themeColor="accent1"/>
      <w:sz w:val="18"/>
      <w:szCs w:val="20"/>
      <w:lang w:eastAsia="ja-JP"/>
    </w:rPr>
  </w:style>
  <w:style w:type="paragraph" w:customStyle="1" w:styleId="FooterFirstPage">
    <w:name w:val="Footer First Page"/>
    <w:basedOn w:val="Footer"/>
    <w:uiPriority w:val="34"/>
    <w:pPr>
      <w:pBdr>
        <w:top w:val="dashed" w:sz="4" w:space="18" w:color="7F7F7F"/>
      </w:pBdr>
      <w:jc w:val="right"/>
    </w:pPr>
    <w:rPr>
      <w:color w:val="7F7F7F" w:themeColor="text1" w:themeTint="80"/>
      <w:szCs w:val="18"/>
    </w:rPr>
  </w:style>
  <w:style w:type="paragraph" w:customStyle="1" w:styleId="HeaderFirstPage">
    <w:name w:val="Header First Page"/>
    <w:basedOn w:val="Header"/>
    <w:qFormat/>
    <w:pPr>
      <w:pBdr>
        <w:bottom w:val="dashed" w:sz="4" w:space="18" w:color="7F7F7F"/>
      </w:pBdr>
      <w:spacing w:line="396" w:lineRule="auto"/>
    </w:pPr>
    <w:rPr>
      <w:color w:val="7F7F7F" w:themeColor="text1" w:themeTint="80"/>
    </w:rPr>
  </w:style>
  <w:style w:type="paragraph" w:customStyle="1" w:styleId="AddressText">
    <w:name w:val="Address Text"/>
    <w:basedOn w:val="NoSpacing"/>
    <w:uiPriority w:val="2"/>
    <w:qFormat/>
    <w:pPr>
      <w:spacing w:before="200" w:line="276" w:lineRule="auto"/>
      <w:contextualSpacing/>
      <w:jc w:val="right"/>
    </w:pPr>
    <w:rPr>
      <w:rFonts w:asciiTheme="majorHAnsi" w:hAnsiTheme="majorHAnsi"/>
      <w:color w:val="9FB8CD" w:themeColor="accent2"/>
      <w:sz w:val="18"/>
      <w:lang w:bidi="he-IL"/>
    </w:rPr>
  </w:style>
  <w:style w:type="paragraph" w:customStyle="1" w:styleId="HeaderLeft">
    <w:name w:val="Header Left"/>
    <w:basedOn w:val="Header"/>
    <w:uiPriority w:val="35"/>
    <w:semiHidden/>
    <w:unhideWhenUsed/>
    <w:qFormat/>
    <w:pPr>
      <w:pBdr>
        <w:bottom w:val="dashed" w:sz="4" w:space="18" w:color="7F7F7F" w:themeColor="text1" w:themeTint="80"/>
      </w:pBdr>
      <w:spacing w:line="396" w:lineRule="auto"/>
      <w:contextualSpacing/>
    </w:pPr>
    <w:rPr>
      <w:color w:val="7F7F7F" w:themeColor="text1" w:themeTint="80"/>
    </w:rPr>
  </w:style>
  <w:style w:type="paragraph" w:customStyle="1" w:styleId="FooterLeft">
    <w:name w:val="Footer Left"/>
    <w:basedOn w:val="Normal"/>
    <w:next w:val="Subsection"/>
    <w:uiPriority w:val="35"/>
    <w:unhideWhenUsed/>
    <w:qFormat/>
    <w:pPr>
      <w:pBdr>
        <w:top w:val="dashed" w:sz="4" w:space="18" w:color="7F7F7F" w:themeColor="text1" w:themeTint="80"/>
      </w:pBdr>
      <w:tabs>
        <w:tab w:val="center" w:pos="4320"/>
        <w:tab w:val="right" w:pos="8640"/>
      </w:tabs>
    </w:pPr>
    <w:rPr>
      <w:color w:val="7F7F7F" w:themeColor="text1" w:themeTint="80"/>
      <w:szCs w:val="18"/>
    </w:rPr>
  </w:style>
  <w:style w:type="paragraph" w:customStyle="1" w:styleId="HeaderRight">
    <w:name w:val="Header Right"/>
    <w:basedOn w:val="Header"/>
    <w:uiPriority w:val="35"/>
    <w:semiHidden/>
    <w:unhideWhenUsed/>
    <w:qFormat/>
    <w:pPr>
      <w:pBdr>
        <w:bottom w:val="dashed" w:sz="4" w:space="18" w:color="7F7F7F"/>
      </w:pBdr>
      <w:spacing w:line="396" w:lineRule="auto"/>
      <w:contextualSpacing/>
      <w:jc w:val="right"/>
    </w:pPr>
    <w:rPr>
      <w:color w:val="7F7F7F" w:themeColor="text1" w:themeTint="80"/>
    </w:rPr>
  </w:style>
  <w:style w:type="paragraph" w:customStyle="1" w:styleId="FooterRight">
    <w:name w:val="Footer Right"/>
    <w:basedOn w:val="Footer"/>
    <w:uiPriority w:val="35"/>
    <w:semiHidden/>
    <w:unhideWhenUsed/>
    <w:qFormat/>
    <w:pPr>
      <w:pBdr>
        <w:top w:val="dashed" w:sz="4" w:space="18" w:color="7F7F7F"/>
      </w:pBdr>
      <w:jc w:val="right"/>
    </w:pPr>
    <w:rPr>
      <w:color w:val="7F7F7F" w:themeColor="text1" w:themeTint="80"/>
      <w:szCs w:val="18"/>
      <w:lang w:eastAsia="en-US"/>
    </w:rPr>
  </w:style>
  <w:style w:type="paragraph" w:styleId="ListParagraph">
    <w:name w:val="List Paragraph"/>
    <w:basedOn w:val="Normal"/>
    <w:uiPriority w:val="34"/>
    <w:qFormat/>
    <w:rsid w:val="00AF6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114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Origin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D618450C51C4202BB31CA6E6BE5CAAD"/>
        <w:category>
          <w:name w:val="General"/>
          <w:gallery w:val="placeholder"/>
        </w:category>
        <w:types>
          <w:type w:val="bbPlcHdr"/>
        </w:types>
        <w:behaviors>
          <w:behavior w:val="content"/>
        </w:behaviors>
        <w:guid w:val="{443ADE83-7F05-42C8-AF10-0A7B7B45747E}"/>
      </w:docPartPr>
      <w:docPartBody>
        <w:p w:rsidR="005B641A" w:rsidRDefault="00CF111A">
          <w:pPr>
            <w:pStyle w:val="ED618450C51C4202BB31CA6E6BE5CAAD"/>
          </w:pPr>
          <w:r>
            <w:rPr>
              <w:rStyle w:val="PlaceholderText"/>
            </w:rPr>
            <w:t>Choose a building block.</w:t>
          </w:r>
        </w:p>
      </w:docPartBody>
    </w:docPart>
    <w:docPart>
      <w:docPartPr>
        <w:name w:val="4446792690D64292A6507ECB46F211B2"/>
        <w:category>
          <w:name w:val="General"/>
          <w:gallery w:val="placeholder"/>
        </w:category>
        <w:types>
          <w:type w:val="bbPlcHdr"/>
        </w:types>
        <w:behaviors>
          <w:behavior w:val="content"/>
        </w:behaviors>
        <w:guid w:val="{4F019B3D-5FB7-4E83-8361-625200B21613}"/>
      </w:docPartPr>
      <w:docPartBody>
        <w:p w:rsidR="005B641A" w:rsidRDefault="00E6620C" w:rsidP="00E6620C">
          <w:pPr>
            <w:pStyle w:val="4446792690D64292A6507ECB46F211B2"/>
          </w:pPr>
          <w:r>
            <w:t>[Type your phone number]</w:t>
          </w:r>
        </w:p>
      </w:docPartBody>
    </w:docPart>
    <w:docPart>
      <w:docPartPr>
        <w:name w:val="D7A91BEFEB7A44838E86D4A62AA8FC91"/>
        <w:category>
          <w:name w:val="General"/>
          <w:gallery w:val="placeholder"/>
        </w:category>
        <w:types>
          <w:type w:val="bbPlcHdr"/>
        </w:types>
        <w:behaviors>
          <w:behavior w:val="content"/>
        </w:behaviors>
        <w:guid w:val="{F1DCACB3-30D5-49C5-A628-828F28C0FB26}"/>
      </w:docPartPr>
      <w:docPartBody>
        <w:p w:rsidR="005B641A" w:rsidRDefault="00E6620C" w:rsidP="00E6620C">
          <w:pPr>
            <w:pStyle w:val="D7A91BEFEB7A44838E86D4A62AA8FC91"/>
          </w:pPr>
          <w:r>
            <w:t>[Type 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GMinchoE">
    <w:charset w:val="80"/>
    <w:family w:val="roman"/>
    <w:pitch w:val="fixed"/>
    <w:sig w:usb0="80000281" w:usb1="28C76CF8" w:usb2="00000010" w:usb3="00000000" w:csb0="0002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20C"/>
    <w:rsid w:val="00131354"/>
    <w:rsid w:val="002904DC"/>
    <w:rsid w:val="005B641A"/>
    <w:rsid w:val="00CF111A"/>
    <w:rsid w:val="00E6620C"/>
    <w:rsid w:val="00F17B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Pr>
      <w:color w:val="808080"/>
    </w:rPr>
  </w:style>
  <w:style w:type="paragraph" w:customStyle="1" w:styleId="ED618450C51C4202BB31CA6E6BE5CAAD">
    <w:name w:val="ED618450C51C4202BB31CA6E6BE5CAAD"/>
  </w:style>
  <w:style w:type="paragraph" w:customStyle="1" w:styleId="F68E40766E844690B15C6F2F3B0F0408">
    <w:name w:val="F68E40766E844690B15C6F2F3B0F0408"/>
  </w:style>
  <w:style w:type="paragraph" w:customStyle="1" w:styleId="2ECFC6576F294EED8292FE3C61E23139">
    <w:name w:val="2ECFC6576F294EED8292FE3C61E23139"/>
  </w:style>
  <w:style w:type="paragraph" w:customStyle="1" w:styleId="A2DD301A782146459B85A843FAB2EBF2">
    <w:name w:val="A2DD301A782146459B85A843FAB2EBF2"/>
  </w:style>
  <w:style w:type="paragraph" w:customStyle="1" w:styleId="DB93BCC2993E4FF396657E500C4E0A2B">
    <w:name w:val="DB93BCC2993E4FF396657E500C4E0A2B"/>
  </w:style>
  <w:style w:type="paragraph" w:customStyle="1" w:styleId="4F05ED4A8BE54F4D892617E133D37BCC">
    <w:name w:val="4F05ED4A8BE54F4D892617E133D37BCC"/>
  </w:style>
  <w:style w:type="paragraph" w:customStyle="1" w:styleId="BC6ED8AC9A794CCB913A67D4ED3F2FAF">
    <w:name w:val="BC6ED8AC9A794CCB913A67D4ED3F2FAF"/>
  </w:style>
  <w:style w:type="paragraph" w:customStyle="1" w:styleId="F7EAAF0579D441AFB8AED08DAE5C8159">
    <w:name w:val="F7EAAF0579D441AFB8AED08DAE5C8159"/>
  </w:style>
  <w:style w:type="paragraph" w:customStyle="1" w:styleId="SubsectionDate">
    <w:name w:val="Subsection Date"/>
    <w:basedOn w:val="Normal"/>
    <w:link w:val="SubsectionDateChar"/>
    <w:uiPriority w:val="4"/>
    <w:qFormat/>
    <w:pPr>
      <w:spacing w:after="120" w:line="240" w:lineRule="auto"/>
      <w:contextualSpacing/>
    </w:pPr>
    <w:rPr>
      <w:rFonts w:asciiTheme="majorHAnsi" w:eastAsiaTheme="minorHAnsi" w:hAnsiTheme="majorHAnsi" w:cs="Times New Roman"/>
      <w:color w:val="5B9BD5" w:themeColor="accent1"/>
      <w:sz w:val="18"/>
      <w:szCs w:val="20"/>
      <w:lang w:val="en-US" w:eastAsia="ja-JP"/>
    </w:rPr>
  </w:style>
  <w:style w:type="character" w:customStyle="1" w:styleId="SubsectionDateChar">
    <w:name w:val="Subsection Date Char"/>
    <w:basedOn w:val="DefaultParagraphFont"/>
    <w:link w:val="SubsectionDate"/>
    <w:uiPriority w:val="4"/>
    <w:rPr>
      <w:rFonts w:asciiTheme="majorHAnsi" w:eastAsiaTheme="minorHAnsi" w:hAnsiTheme="majorHAnsi" w:cs="Times New Roman"/>
      <w:color w:val="5B9BD5" w:themeColor="accent1"/>
      <w:sz w:val="18"/>
      <w:szCs w:val="20"/>
      <w:lang w:val="en-US" w:eastAsia="ja-JP"/>
    </w:rPr>
  </w:style>
  <w:style w:type="paragraph" w:customStyle="1" w:styleId="74432F131FC54FD2BAD123ACC48D5920">
    <w:name w:val="74432F131FC54FD2BAD123ACC48D5920"/>
  </w:style>
  <w:style w:type="paragraph" w:customStyle="1" w:styleId="F735C86E0BF942E2B650332BF97AD08D">
    <w:name w:val="F735C86E0BF942E2B650332BF97AD08D"/>
  </w:style>
  <w:style w:type="paragraph" w:customStyle="1" w:styleId="20228C913A0C40669E5F401FE0F9DA92">
    <w:name w:val="20228C913A0C40669E5F401FE0F9DA92"/>
  </w:style>
  <w:style w:type="paragraph" w:customStyle="1" w:styleId="435EC40CAEAE43A5A092BA3C5B61CE41">
    <w:name w:val="435EC40CAEAE43A5A092BA3C5B61CE41"/>
  </w:style>
  <w:style w:type="paragraph" w:customStyle="1" w:styleId="2EE82912F52A4B50B2F968A99CB35CF0">
    <w:name w:val="2EE82912F52A4B50B2F968A99CB35CF0"/>
  </w:style>
  <w:style w:type="paragraph" w:customStyle="1" w:styleId="7BBD16BE73504DD6B1D8FA00B7260820">
    <w:name w:val="7BBD16BE73504DD6B1D8FA00B7260820"/>
  </w:style>
  <w:style w:type="paragraph" w:customStyle="1" w:styleId="FB438ED9A9D8406ABB50C45D093B200E">
    <w:name w:val="FB438ED9A9D8406ABB50C45D093B200E"/>
  </w:style>
  <w:style w:type="paragraph" w:customStyle="1" w:styleId="FC9BEEDC49FE4C8CA0A9E321670D2625">
    <w:name w:val="FC9BEEDC49FE4C8CA0A9E321670D2625"/>
  </w:style>
  <w:style w:type="paragraph" w:customStyle="1" w:styleId="35D63BF0DF444DC3BD34C31FDC8C6662">
    <w:name w:val="35D63BF0DF444DC3BD34C31FDC8C6662"/>
  </w:style>
  <w:style w:type="paragraph" w:customStyle="1" w:styleId="4AC225AFCADE4AC4A68ABA5D79A01C4D">
    <w:name w:val="4AC225AFCADE4AC4A68ABA5D79A01C4D"/>
    <w:rsid w:val="00E6620C"/>
  </w:style>
  <w:style w:type="paragraph" w:customStyle="1" w:styleId="05581FAC51304B4C9A4A65749466C53D">
    <w:name w:val="05581FAC51304B4C9A4A65749466C53D"/>
    <w:rsid w:val="00E6620C"/>
  </w:style>
  <w:style w:type="paragraph" w:customStyle="1" w:styleId="EB3267A1A7A34FC49FC7D0D5FBF3FD8A">
    <w:name w:val="EB3267A1A7A34FC49FC7D0D5FBF3FD8A"/>
    <w:rsid w:val="00E6620C"/>
  </w:style>
  <w:style w:type="paragraph" w:customStyle="1" w:styleId="A79672CA9F4D48FE9E91730ED94F1650">
    <w:name w:val="A79672CA9F4D48FE9E91730ED94F1650"/>
    <w:rsid w:val="00E6620C"/>
  </w:style>
  <w:style w:type="paragraph" w:customStyle="1" w:styleId="009CA748FCBE4BA8AA0774431C56781A">
    <w:name w:val="009CA748FCBE4BA8AA0774431C56781A"/>
    <w:rsid w:val="00E6620C"/>
  </w:style>
  <w:style w:type="paragraph" w:customStyle="1" w:styleId="C36506D25CE1499592AFB8EC0FBA62E4">
    <w:name w:val="C36506D25CE1499592AFB8EC0FBA62E4"/>
    <w:rsid w:val="00E6620C"/>
  </w:style>
  <w:style w:type="paragraph" w:customStyle="1" w:styleId="93A896A8DC8D4161A920500985CDD869">
    <w:name w:val="93A896A8DC8D4161A920500985CDD869"/>
    <w:rsid w:val="00E6620C"/>
  </w:style>
  <w:style w:type="paragraph" w:customStyle="1" w:styleId="84A4027939C04017804772A4CB8DA520">
    <w:name w:val="84A4027939C04017804772A4CB8DA520"/>
    <w:rsid w:val="00E6620C"/>
  </w:style>
  <w:style w:type="paragraph" w:customStyle="1" w:styleId="CB2B485F39F74F51A59013260667B031">
    <w:name w:val="CB2B485F39F74F51A59013260667B031"/>
    <w:rsid w:val="00E6620C"/>
  </w:style>
  <w:style w:type="paragraph" w:customStyle="1" w:styleId="3199BCDC00134AF680864BD28F1D7A44">
    <w:name w:val="3199BCDC00134AF680864BD28F1D7A44"/>
    <w:rsid w:val="00E6620C"/>
  </w:style>
  <w:style w:type="paragraph" w:customStyle="1" w:styleId="BA0A2E39DAA6439BA82EDC79ABE782C2">
    <w:name w:val="BA0A2E39DAA6439BA82EDC79ABE782C2"/>
    <w:rsid w:val="00E6620C"/>
  </w:style>
  <w:style w:type="paragraph" w:customStyle="1" w:styleId="ED5ECCAB34B04BF688EA2CC456E412E7">
    <w:name w:val="ED5ECCAB34B04BF688EA2CC456E412E7"/>
    <w:rsid w:val="00E6620C"/>
  </w:style>
  <w:style w:type="paragraph" w:customStyle="1" w:styleId="B427D51148C04C53A6F68AA010D31E43">
    <w:name w:val="B427D51148C04C53A6F68AA010D31E43"/>
    <w:rsid w:val="00E6620C"/>
  </w:style>
  <w:style w:type="paragraph" w:customStyle="1" w:styleId="4446792690D64292A6507ECB46F211B2">
    <w:name w:val="4446792690D64292A6507ECB46F211B2"/>
    <w:rsid w:val="00E6620C"/>
  </w:style>
  <w:style w:type="paragraph" w:customStyle="1" w:styleId="9E876F27390C400985058E00B2E82D1A">
    <w:name w:val="9E876F27390C400985058E00B2E82D1A"/>
    <w:rsid w:val="00E6620C"/>
  </w:style>
  <w:style w:type="paragraph" w:customStyle="1" w:styleId="E5DD0079503B488F8B246E75E549FD3F">
    <w:name w:val="E5DD0079503B488F8B246E75E549FD3F"/>
    <w:rsid w:val="00E6620C"/>
  </w:style>
  <w:style w:type="paragraph" w:customStyle="1" w:styleId="674800566E194E2F841422A32EA40F61">
    <w:name w:val="674800566E194E2F841422A32EA40F61"/>
    <w:rsid w:val="00E6620C"/>
  </w:style>
  <w:style w:type="paragraph" w:customStyle="1" w:styleId="910278D46EEA4327B1AAF6D71638BCC0">
    <w:name w:val="910278D46EEA4327B1AAF6D71638BCC0"/>
    <w:rsid w:val="00E6620C"/>
  </w:style>
  <w:style w:type="paragraph" w:customStyle="1" w:styleId="435B4D292F5046C18FBC17197EDE7283">
    <w:name w:val="435B4D292F5046C18FBC17197EDE7283"/>
    <w:rsid w:val="00E6620C"/>
  </w:style>
  <w:style w:type="paragraph" w:customStyle="1" w:styleId="EB3AA731D8134657854A101FA9FDB662">
    <w:name w:val="EB3AA731D8134657854A101FA9FDB662"/>
    <w:rsid w:val="00E6620C"/>
  </w:style>
  <w:style w:type="paragraph" w:customStyle="1" w:styleId="32EEA8701CD74117AE4D88B129139A64">
    <w:name w:val="32EEA8701CD74117AE4D88B129139A64"/>
    <w:rsid w:val="00E6620C"/>
  </w:style>
  <w:style w:type="paragraph" w:customStyle="1" w:styleId="AF7D9CB54FD74416A7CB4C35BEAA4209">
    <w:name w:val="AF7D9CB54FD74416A7CB4C35BEAA4209"/>
    <w:rsid w:val="00E6620C"/>
  </w:style>
  <w:style w:type="paragraph" w:customStyle="1" w:styleId="A4FDB38EDA0F41989C19DE69F81256F3">
    <w:name w:val="A4FDB38EDA0F41989C19DE69F81256F3"/>
    <w:rsid w:val="00E6620C"/>
  </w:style>
  <w:style w:type="paragraph" w:customStyle="1" w:styleId="3E7EAC7024E440F0A9E99EB4878A5E70">
    <w:name w:val="3E7EAC7024E440F0A9E99EB4878A5E70"/>
    <w:rsid w:val="00E6620C"/>
  </w:style>
  <w:style w:type="paragraph" w:customStyle="1" w:styleId="AAA435259F9D4D96BBB6ABF81090815B">
    <w:name w:val="AAA435259F9D4D96BBB6ABF81090815B"/>
    <w:rsid w:val="00E6620C"/>
  </w:style>
  <w:style w:type="paragraph" w:customStyle="1" w:styleId="F6E1A96B408D4194BA1FB137DCB5364D">
    <w:name w:val="F6E1A96B408D4194BA1FB137DCB5364D"/>
    <w:rsid w:val="00E6620C"/>
  </w:style>
  <w:style w:type="paragraph" w:customStyle="1" w:styleId="D7A91BEFEB7A44838E86D4A62AA8FC91">
    <w:name w:val="D7A91BEFEB7A44838E86D4A62AA8FC91"/>
    <w:rsid w:val="00E6620C"/>
  </w:style>
  <w:style w:type="paragraph" w:customStyle="1" w:styleId="DD6ADE3674CC4B198BBFEC5516E41258">
    <w:name w:val="DD6ADE3674CC4B198BBFEC5516E41258"/>
    <w:rsid w:val="00E6620C"/>
  </w:style>
  <w:style w:type="paragraph" w:customStyle="1" w:styleId="B0ADEF0D2CB2447692B28BBAE126D8E8">
    <w:name w:val="B0ADEF0D2CB2447692B28BBAE126D8E8"/>
    <w:rsid w:val="00E6620C"/>
  </w:style>
  <w:style w:type="paragraph" w:customStyle="1" w:styleId="FAD3DBA152A04542AE6D443A438D6B2F">
    <w:name w:val="FAD3DBA152A04542AE6D443A438D6B2F"/>
    <w:rsid w:val="00E6620C"/>
  </w:style>
  <w:style w:type="paragraph" w:customStyle="1" w:styleId="75AE8A551E35459FA1DB9BCDDA6618E9">
    <w:name w:val="75AE8A551E35459FA1DB9BCDDA6618E9"/>
    <w:rsid w:val="00E6620C"/>
  </w:style>
  <w:style w:type="paragraph" w:customStyle="1" w:styleId="16C37CD630EF4712B16C6E82BEF7FFD5">
    <w:name w:val="16C37CD630EF4712B16C6E82BEF7FFD5"/>
    <w:rsid w:val="00F17B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EA257-878D-48ED-B352-94E89FDD322F}">
  <ds:schemaRefs>
    <ds:schemaRef ds:uri="http://schemas.microsoft.com/office/2009/outspace/metadata"/>
  </ds:schemaRefs>
</ds:datastoreItem>
</file>

<file path=customXml/itemProps2.xml><?xml version="1.0" encoding="utf-8"?>
<ds:datastoreItem xmlns:ds="http://schemas.openxmlformats.org/officeDocument/2006/customXml" ds:itemID="{CFC5FBCD-43F6-474C-9DFF-5BE64BC1F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OriginResume</Template>
  <TotalTime>179</TotalTime>
  <Pages>3</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NICHOLAS MUTINDA</dc:creator>
  <cp:lastModifiedBy>USER</cp:lastModifiedBy>
  <cp:revision>3</cp:revision>
  <dcterms:created xsi:type="dcterms:W3CDTF">2023-05-12T05:54:00Z</dcterms:created>
  <dcterms:modified xsi:type="dcterms:W3CDTF">2023-05-12T09:52:00Z</dcterms:modified>
</cp:coreProperties>
</file>